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E0452" w14:textId="77777777" w:rsidR="00BD0688" w:rsidRDefault="00BD0688" w:rsidP="00BD0688">
      <w:pPr>
        <w:jc w:val="center"/>
        <w:rPr>
          <w:rFonts w:eastAsia="华文行楷"/>
          <w:sz w:val="52"/>
        </w:rPr>
      </w:pPr>
      <w:bookmarkStart w:id="0" w:name="_GoBack"/>
      <w:bookmarkEnd w:id="0"/>
    </w:p>
    <w:p w14:paraId="2EA86A13" w14:textId="77777777" w:rsidR="00BD0688" w:rsidRDefault="00BD0688" w:rsidP="00BD0688">
      <w:pPr>
        <w:jc w:val="center"/>
        <w:rPr>
          <w:rFonts w:eastAsia="华文行楷"/>
          <w:sz w:val="52"/>
        </w:rPr>
      </w:pPr>
    </w:p>
    <w:p w14:paraId="0DFA1BCB" w14:textId="58D0B78D" w:rsidR="00BD0688" w:rsidRDefault="00BD0688" w:rsidP="00BD0688">
      <w:pPr>
        <w:jc w:val="center"/>
        <w:rPr>
          <w:rFonts w:eastAsia="华文行楷"/>
          <w:sz w:val="72"/>
        </w:rPr>
      </w:pPr>
      <w:r>
        <w:rPr>
          <w:rFonts w:eastAsia="华文行楷" w:hint="eastAsia"/>
          <w:sz w:val="72"/>
        </w:rPr>
        <w:t>广西大学</w:t>
      </w:r>
    </w:p>
    <w:p w14:paraId="4F08F9C3" w14:textId="77777777" w:rsidR="00BD0688" w:rsidRDefault="00BD0688" w:rsidP="00BD0688">
      <w:pPr>
        <w:jc w:val="center"/>
      </w:pPr>
    </w:p>
    <w:p w14:paraId="26627E77" w14:textId="77777777" w:rsidR="00BD0688" w:rsidRDefault="00BD0688" w:rsidP="00BD0688">
      <w:pPr>
        <w:jc w:val="center"/>
        <w:rPr>
          <w:rFonts w:eastAsia="方正姚体"/>
          <w:b/>
          <w:bCs/>
          <w:sz w:val="84"/>
          <w:szCs w:val="84"/>
        </w:rPr>
      </w:pPr>
      <w:r>
        <w:rPr>
          <w:rFonts w:eastAsia="方正姚体" w:hint="eastAsia"/>
          <w:b/>
          <w:bCs/>
          <w:sz w:val="84"/>
          <w:szCs w:val="84"/>
        </w:rPr>
        <w:t>本科生课程设计</w:t>
      </w:r>
    </w:p>
    <w:p w14:paraId="2B9A5FCB" w14:textId="77777777" w:rsidR="00BD0688" w:rsidRDefault="00BD0688" w:rsidP="00BD0688">
      <w:pPr>
        <w:jc w:val="center"/>
      </w:pPr>
    </w:p>
    <w:p w14:paraId="5C59A9F0" w14:textId="77777777" w:rsidR="00BD0688" w:rsidRDefault="00BD0688" w:rsidP="00BD0688">
      <w:pPr>
        <w:jc w:val="center"/>
      </w:pPr>
    </w:p>
    <w:p w14:paraId="76D9490E" w14:textId="77777777" w:rsidR="00BD0688" w:rsidRDefault="00BD0688" w:rsidP="00BD0688">
      <w:pPr>
        <w:jc w:val="center"/>
      </w:pPr>
    </w:p>
    <w:tbl>
      <w:tblPr>
        <w:tblW w:w="0" w:type="auto"/>
        <w:jc w:val="center"/>
        <w:tblLook w:val="0000" w:firstRow="0" w:lastRow="0" w:firstColumn="0" w:lastColumn="0" w:noHBand="0" w:noVBand="0"/>
      </w:tblPr>
      <w:tblGrid>
        <w:gridCol w:w="1753"/>
        <w:gridCol w:w="5112"/>
      </w:tblGrid>
      <w:tr w:rsidR="00BD0688" w14:paraId="7C1D553C" w14:textId="77777777" w:rsidTr="008B7E5B">
        <w:trPr>
          <w:jc w:val="center"/>
        </w:trPr>
        <w:tc>
          <w:tcPr>
            <w:tcW w:w="1753" w:type="dxa"/>
            <w:vAlign w:val="center"/>
          </w:tcPr>
          <w:p w14:paraId="08D49B5F" w14:textId="77777777" w:rsidR="00BD0688" w:rsidRDefault="00BD0688" w:rsidP="008B7E5B">
            <w:pPr>
              <w:spacing w:line="660" w:lineRule="exact"/>
              <w:ind w:leftChars="-49" w:left="-103" w:rightChars="-51" w:right="-107"/>
              <w:jc w:val="center"/>
              <w:rPr>
                <w:rFonts w:ascii="仿宋_GB2312" w:eastAsia="仿宋_GB2312"/>
                <w:sz w:val="30"/>
              </w:rPr>
            </w:pPr>
            <w:r w:rsidRPr="000E3592">
              <w:rPr>
                <w:rFonts w:ascii="仿宋_GB2312" w:eastAsia="仿宋_GB2312" w:hint="eastAsia"/>
                <w:sz w:val="30"/>
              </w:rPr>
              <w:t>课程名称</w:t>
            </w:r>
          </w:p>
        </w:tc>
        <w:tc>
          <w:tcPr>
            <w:tcW w:w="5112" w:type="dxa"/>
            <w:tcBorders>
              <w:bottom w:val="single" w:sz="4" w:space="0" w:color="auto"/>
            </w:tcBorders>
            <w:vAlign w:val="center"/>
          </w:tcPr>
          <w:p w14:paraId="5F593399" w14:textId="77777777" w:rsidR="00BD0688" w:rsidRDefault="00BD0688" w:rsidP="008B7E5B">
            <w:pPr>
              <w:spacing w:line="660" w:lineRule="exact"/>
              <w:ind w:leftChars="-49" w:left="-103" w:rightChars="-51" w:right="-107"/>
              <w:jc w:val="center"/>
              <w:rPr>
                <w:rFonts w:ascii="仿宋_GB2312"/>
                <w:sz w:val="30"/>
              </w:rPr>
            </w:pPr>
            <w:r>
              <w:rPr>
                <w:rFonts w:ascii="宋体" w:hAnsi="宋体" w:hint="eastAsia"/>
                <w:sz w:val="30"/>
              </w:rPr>
              <w:t>数据库系统原理</w:t>
            </w:r>
            <w:r w:rsidRPr="000E3592">
              <w:rPr>
                <w:rFonts w:ascii="宋体" w:hAnsi="宋体" w:hint="eastAsia"/>
                <w:sz w:val="30"/>
              </w:rPr>
              <w:t>课程设计</w:t>
            </w:r>
          </w:p>
        </w:tc>
      </w:tr>
      <w:tr w:rsidR="00BD0688" w14:paraId="072B8609" w14:textId="77777777" w:rsidTr="008B7E5B">
        <w:trPr>
          <w:jc w:val="center"/>
        </w:trPr>
        <w:tc>
          <w:tcPr>
            <w:tcW w:w="1753" w:type="dxa"/>
            <w:vAlign w:val="center"/>
          </w:tcPr>
          <w:p w14:paraId="0C5BEB24" w14:textId="77777777" w:rsidR="00BD0688" w:rsidRDefault="00BD0688" w:rsidP="008B7E5B">
            <w:pPr>
              <w:spacing w:line="660" w:lineRule="exact"/>
              <w:ind w:leftChars="-49" w:left="-103" w:rightChars="-51" w:right="-107"/>
              <w:jc w:val="center"/>
              <w:rPr>
                <w:rFonts w:ascii="仿宋_GB2312" w:eastAsia="仿宋_GB2312"/>
                <w:sz w:val="30"/>
              </w:rPr>
            </w:pPr>
            <w:r w:rsidRPr="000E3592">
              <w:rPr>
                <w:rFonts w:ascii="仿宋_GB2312" w:eastAsia="仿宋_GB2312" w:hint="eastAsia"/>
                <w:sz w:val="30"/>
              </w:rPr>
              <w:t>课程编号</w:t>
            </w:r>
          </w:p>
        </w:tc>
        <w:tc>
          <w:tcPr>
            <w:tcW w:w="5112" w:type="dxa"/>
            <w:tcBorders>
              <w:bottom w:val="single" w:sz="4" w:space="0" w:color="auto"/>
            </w:tcBorders>
            <w:vAlign w:val="center"/>
          </w:tcPr>
          <w:p w14:paraId="3D587FCC" w14:textId="77777777" w:rsidR="00BD0688" w:rsidRDefault="00BD0688" w:rsidP="008B7E5B">
            <w:pPr>
              <w:spacing w:line="660" w:lineRule="exact"/>
              <w:ind w:leftChars="-49" w:left="-103" w:rightChars="-51" w:right="-107"/>
              <w:jc w:val="center"/>
              <w:rPr>
                <w:rFonts w:ascii="仿宋_GB2312"/>
                <w:sz w:val="30"/>
              </w:rPr>
            </w:pPr>
            <w:r>
              <w:rPr>
                <w:rFonts w:ascii="宋体" w:hAnsi="宋体" w:hint="eastAsia"/>
                <w:sz w:val="30"/>
              </w:rPr>
              <w:t>J</w:t>
            </w:r>
            <w:r w:rsidRPr="00612F5C">
              <w:rPr>
                <w:rFonts w:ascii="宋体" w:hAnsi="宋体"/>
                <w:sz w:val="30"/>
              </w:rPr>
              <w:t>1620</w:t>
            </w:r>
            <w:r>
              <w:rPr>
                <w:rFonts w:ascii="宋体" w:hAnsi="宋体" w:hint="eastAsia"/>
                <w:sz w:val="30"/>
              </w:rPr>
              <w:t>036</w:t>
            </w:r>
          </w:p>
        </w:tc>
      </w:tr>
      <w:tr w:rsidR="00BD0688" w14:paraId="3EC6AAE7" w14:textId="77777777" w:rsidTr="008B7E5B">
        <w:trPr>
          <w:jc w:val="center"/>
        </w:trPr>
        <w:tc>
          <w:tcPr>
            <w:tcW w:w="1753" w:type="dxa"/>
            <w:vAlign w:val="center"/>
          </w:tcPr>
          <w:p w14:paraId="6C718ADD" w14:textId="18786E81" w:rsidR="00BD0688" w:rsidRPr="000E3592" w:rsidRDefault="00BD0688" w:rsidP="008B7E5B">
            <w:pPr>
              <w:spacing w:line="660" w:lineRule="exact"/>
              <w:ind w:leftChars="-49" w:left="-103" w:rightChars="-51" w:right="-107"/>
              <w:jc w:val="center"/>
              <w:rPr>
                <w:rFonts w:ascii="仿宋_GB2312" w:eastAsia="仿宋_GB2312"/>
                <w:sz w:val="30"/>
              </w:rPr>
            </w:pPr>
            <w:r>
              <w:rPr>
                <w:rFonts w:ascii="仿宋_GB2312" w:eastAsia="仿宋_GB2312" w:hint="eastAsia"/>
                <w:sz w:val="30"/>
              </w:rPr>
              <w:t>学生姓名</w:t>
            </w:r>
          </w:p>
        </w:tc>
        <w:tc>
          <w:tcPr>
            <w:tcW w:w="5112" w:type="dxa"/>
            <w:tcBorders>
              <w:bottom w:val="single" w:sz="4" w:space="0" w:color="auto"/>
            </w:tcBorders>
            <w:vAlign w:val="center"/>
          </w:tcPr>
          <w:p w14:paraId="5AE92F41" w14:textId="1F773A2C" w:rsidR="00BD0688" w:rsidRDefault="00BD0688" w:rsidP="008B7E5B">
            <w:pPr>
              <w:spacing w:line="660" w:lineRule="exact"/>
              <w:ind w:leftChars="-49" w:left="-103" w:rightChars="-51" w:right="-107"/>
              <w:jc w:val="center"/>
              <w:rPr>
                <w:rFonts w:ascii="宋体" w:hAnsi="宋体"/>
                <w:sz w:val="30"/>
              </w:rPr>
            </w:pPr>
            <w:r>
              <w:rPr>
                <w:rFonts w:ascii="宋体" w:hAnsi="宋体" w:hint="eastAsia"/>
                <w:sz w:val="30"/>
              </w:rPr>
              <w:t>龙凯</w:t>
            </w:r>
          </w:p>
        </w:tc>
      </w:tr>
      <w:tr w:rsidR="00BD0688" w14:paraId="6F8F0A50" w14:textId="77777777" w:rsidTr="008B7E5B">
        <w:trPr>
          <w:jc w:val="center"/>
        </w:trPr>
        <w:tc>
          <w:tcPr>
            <w:tcW w:w="1753" w:type="dxa"/>
            <w:vAlign w:val="center"/>
          </w:tcPr>
          <w:p w14:paraId="3360AF67" w14:textId="64191099" w:rsidR="00BD0688" w:rsidRDefault="00BD0688" w:rsidP="008B7E5B">
            <w:pPr>
              <w:spacing w:line="660" w:lineRule="exact"/>
              <w:ind w:leftChars="-49" w:left="-103" w:rightChars="-51" w:right="-107"/>
              <w:jc w:val="center"/>
              <w:rPr>
                <w:rFonts w:ascii="仿宋_GB2312" w:eastAsia="仿宋_GB2312"/>
                <w:sz w:val="30"/>
              </w:rPr>
            </w:pPr>
            <w:r>
              <w:rPr>
                <w:rFonts w:ascii="仿宋_GB2312" w:eastAsia="仿宋_GB2312" w:hint="eastAsia"/>
                <w:sz w:val="30"/>
              </w:rPr>
              <w:t>学号</w:t>
            </w:r>
          </w:p>
        </w:tc>
        <w:tc>
          <w:tcPr>
            <w:tcW w:w="5112" w:type="dxa"/>
            <w:tcBorders>
              <w:bottom w:val="single" w:sz="4" w:space="0" w:color="auto"/>
            </w:tcBorders>
            <w:vAlign w:val="center"/>
          </w:tcPr>
          <w:p w14:paraId="1F35D73D" w14:textId="1E6DDFFD" w:rsidR="00BD0688" w:rsidRDefault="00BD0688" w:rsidP="008B7E5B">
            <w:pPr>
              <w:spacing w:line="660" w:lineRule="exact"/>
              <w:ind w:leftChars="-49" w:left="-103" w:rightChars="-51" w:right="-107"/>
              <w:jc w:val="center"/>
              <w:rPr>
                <w:rFonts w:ascii="宋体" w:hAnsi="宋体"/>
                <w:sz w:val="30"/>
              </w:rPr>
            </w:pPr>
            <w:r>
              <w:rPr>
                <w:rFonts w:ascii="宋体" w:hAnsi="宋体" w:hint="eastAsia"/>
                <w:sz w:val="30"/>
              </w:rPr>
              <w:t>1007300326</w:t>
            </w:r>
          </w:p>
        </w:tc>
      </w:tr>
      <w:tr w:rsidR="00BD0688" w14:paraId="61D6827D" w14:textId="77777777" w:rsidTr="008B7E5B">
        <w:trPr>
          <w:jc w:val="center"/>
        </w:trPr>
        <w:tc>
          <w:tcPr>
            <w:tcW w:w="1753" w:type="dxa"/>
            <w:vAlign w:val="center"/>
          </w:tcPr>
          <w:p w14:paraId="324AA61B" w14:textId="77777777" w:rsidR="00BD0688" w:rsidRDefault="00BD0688" w:rsidP="008B7E5B">
            <w:pPr>
              <w:spacing w:line="660" w:lineRule="exact"/>
              <w:ind w:leftChars="-49" w:left="-103" w:rightChars="-51" w:right="-107"/>
              <w:jc w:val="center"/>
              <w:rPr>
                <w:rFonts w:ascii="仿宋_GB2312" w:eastAsia="仿宋_GB2312"/>
                <w:sz w:val="30"/>
              </w:rPr>
            </w:pPr>
            <w:r>
              <w:rPr>
                <w:rFonts w:ascii="仿宋_GB2312" w:eastAsia="仿宋_GB2312" w:hint="eastAsia"/>
                <w:sz w:val="30"/>
              </w:rPr>
              <w:t>所在专业</w:t>
            </w:r>
          </w:p>
        </w:tc>
        <w:tc>
          <w:tcPr>
            <w:tcW w:w="5112" w:type="dxa"/>
            <w:tcBorders>
              <w:top w:val="single" w:sz="4" w:space="0" w:color="auto"/>
              <w:bottom w:val="single" w:sz="4" w:space="0" w:color="auto"/>
            </w:tcBorders>
            <w:vAlign w:val="center"/>
          </w:tcPr>
          <w:p w14:paraId="74D31B98" w14:textId="77777777" w:rsidR="00BD0688" w:rsidRDefault="00BD0688" w:rsidP="008B7E5B">
            <w:pPr>
              <w:spacing w:line="660" w:lineRule="exact"/>
              <w:ind w:leftChars="-49" w:left="-103" w:rightChars="-51" w:right="-107"/>
              <w:jc w:val="center"/>
              <w:rPr>
                <w:rFonts w:ascii="仿宋_GB2312"/>
                <w:sz w:val="30"/>
              </w:rPr>
            </w:pPr>
            <w:r>
              <w:rPr>
                <w:rFonts w:ascii="仿宋_GB2312" w:hint="eastAsia"/>
                <w:sz w:val="30"/>
              </w:rPr>
              <w:t>计算机科学与技术</w:t>
            </w:r>
          </w:p>
        </w:tc>
      </w:tr>
      <w:tr w:rsidR="00BD0688" w14:paraId="70E19FA9" w14:textId="77777777" w:rsidTr="008B7E5B">
        <w:trPr>
          <w:jc w:val="center"/>
        </w:trPr>
        <w:tc>
          <w:tcPr>
            <w:tcW w:w="1753" w:type="dxa"/>
            <w:vAlign w:val="center"/>
          </w:tcPr>
          <w:p w14:paraId="7D58E161" w14:textId="77777777" w:rsidR="00BD0688" w:rsidRDefault="00BD0688" w:rsidP="008B7E5B">
            <w:pPr>
              <w:spacing w:line="660" w:lineRule="exact"/>
              <w:ind w:leftChars="-49" w:left="-103" w:rightChars="-51" w:right="-107"/>
              <w:jc w:val="center"/>
              <w:rPr>
                <w:rFonts w:ascii="仿宋_GB2312"/>
                <w:sz w:val="30"/>
              </w:rPr>
            </w:pPr>
            <w:r>
              <w:rPr>
                <w:rFonts w:ascii="仿宋_GB2312" w:eastAsia="仿宋_GB2312" w:hint="eastAsia"/>
                <w:sz w:val="30"/>
              </w:rPr>
              <w:t>所在班级</w:t>
            </w:r>
          </w:p>
        </w:tc>
        <w:tc>
          <w:tcPr>
            <w:tcW w:w="5112" w:type="dxa"/>
            <w:tcBorders>
              <w:top w:val="single" w:sz="4" w:space="0" w:color="auto"/>
              <w:bottom w:val="single" w:sz="4" w:space="0" w:color="auto"/>
            </w:tcBorders>
            <w:vAlign w:val="center"/>
          </w:tcPr>
          <w:p w14:paraId="55CB3CA0" w14:textId="5277BDB7" w:rsidR="00BD0688" w:rsidRDefault="00BD0688" w:rsidP="008B7E5B">
            <w:pPr>
              <w:spacing w:line="660" w:lineRule="exact"/>
              <w:ind w:leftChars="-49" w:left="-103" w:rightChars="-51" w:right="-107"/>
              <w:jc w:val="center"/>
              <w:rPr>
                <w:rFonts w:ascii="仿宋_GB2312"/>
                <w:sz w:val="30"/>
              </w:rPr>
            </w:pPr>
            <w:r>
              <w:rPr>
                <w:rFonts w:ascii="仿宋_GB2312" w:hint="eastAsia"/>
                <w:sz w:val="30"/>
              </w:rPr>
              <w:t>计科</w:t>
            </w:r>
            <w:r>
              <w:rPr>
                <w:rFonts w:ascii="仿宋_GB2312" w:hint="eastAsia"/>
                <w:sz w:val="30"/>
              </w:rPr>
              <w:t>102</w:t>
            </w:r>
          </w:p>
        </w:tc>
      </w:tr>
      <w:tr w:rsidR="00BD0688" w14:paraId="2EF7D25B" w14:textId="77777777" w:rsidTr="008B7E5B">
        <w:trPr>
          <w:jc w:val="center"/>
        </w:trPr>
        <w:tc>
          <w:tcPr>
            <w:tcW w:w="1753" w:type="dxa"/>
            <w:vAlign w:val="center"/>
          </w:tcPr>
          <w:p w14:paraId="1AB718EC" w14:textId="77777777" w:rsidR="00BD0688" w:rsidRDefault="00BD0688" w:rsidP="008B7E5B">
            <w:pPr>
              <w:spacing w:line="660" w:lineRule="exact"/>
              <w:ind w:leftChars="-49" w:left="-103" w:rightChars="-51" w:right="-107"/>
              <w:jc w:val="center"/>
              <w:rPr>
                <w:rFonts w:ascii="仿宋_GB2312" w:eastAsia="仿宋_GB2312"/>
                <w:sz w:val="30"/>
              </w:rPr>
            </w:pPr>
            <w:r>
              <w:rPr>
                <w:rFonts w:ascii="仿宋_GB2312" w:eastAsia="仿宋_GB2312" w:hint="eastAsia"/>
                <w:sz w:val="30"/>
              </w:rPr>
              <w:t>指导教师</w:t>
            </w:r>
          </w:p>
        </w:tc>
        <w:tc>
          <w:tcPr>
            <w:tcW w:w="5112" w:type="dxa"/>
            <w:tcBorders>
              <w:top w:val="single" w:sz="4" w:space="0" w:color="auto"/>
              <w:bottom w:val="single" w:sz="4" w:space="0" w:color="auto"/>
            </w:tcBorders>
            <w:vAlign w:val="center"/>
          </w:tcPr>
          <w:p w14:paraId="7D43D964" w14:textId="4AF79DAD" w:rsidR="00BD0688" w:rsidRDefault="00BD0688" w:rsidP="008B7E5B">
            <w:pPr>
              <w:spacing w:line="660" w:lineRule="exact"/>
              <w:ind w:leftChars="-49" w:left="-103" w:rightChars="-51" w:right="-107"/>
              <w:jc w:val="center"/>
              <w:rPr>
                <w:rFonts w:ascii="仿宋_GB2312"/>
                <w:sz w:val="30"/>
              </w:rPr>
            </w:pPr>
            <w:r>
              <w:rPr>
                <w:rFonts w:ascii="仿宋_GB2312" w:hint="eastAsia"/>
                <w:sz w:val="30"/>
              </w:rPr>
              <w:t>顾平</w:t>
            </w:r>
          </w:p>
        </w:tc>
      </w:tr>
      <w:tr w:rsidR="00BD0688" w14:paraId="70A2D96A" w14:textId="77777777" w:rsidTr="008B7E5B">
        <w:trPr>
          <w:jc w:val="center"/>
        </w:trPr>
        <w:tc>
          <w:tcPr>
            <w:tcW w:w="1753" w:type="dxa"/>
            <w:vAlign w:val="center"/>
          </w:tcPr>
          <w:p w14:paraId="744DBECD" w14:textId="77777777" w:rsidR="00BD0688" w:rsidRDefault="00BD0688" w:rsidP="008B7E5B">
            <w:pPr>
              <w:spacing w:line="660" w:lineRule="exact"/>
              <w:ind w:leftChars="-49" w:left="-103" w:rightChars="-51" w:right="-107"/>
              <w:jc w:val="center"/>
              <w:rPr>
                <w:rFonts w:ascii="仿宋_GB2312" w:eastAsia="仿宋_GB2312"/>
                <w:sz w:val="30"/>
              </w:rPr>
            </w:pPr>
            <w:r>
              <w:rPr>
                <w:rFonts w:ascii="仿宋_GB2312" w:eastAsia="仿宋_GB2312" w:hint="eastAsia"/>
                <w:sz w:val="30"/>
              </w:rPr>
              <w:t>成绩</w:t>
            </w:r>
          </w:p>
        </w:tc>
        <w:tc>
          <w:tcPr>
            <w:tcW w:w="5112" w:type="dxa"/>
            <w:tcBorders>
              <w:top w:val="single" w:sz="4" w:space="0" w:color="auto"/>
              <w:bottom w:val="single" w:sz="4" w:space="0" w:color="auto"/>
            </w:tcBorders>
            <w:vAlign w:val="center"/>
          </w:tcPr>
          <w:p w14:paraId="659DC531" w14:textId="77777777" w:rsidR="00BD0688" w:rsidRDefault="00BD0688" w:rsidP="008B7E5B">
            <w:pPr>
              <w:spacing w:line="660" w:lineRule="exact"/>
              <w:ind w:leftChars="-49" w:left="-103" w:rightChars="-51" w:right="-107"/>
              <w:jc w:val="center"/>
              <w:rPr>
                <w:rFonts w:ascii="仿宋_GB2312"/>
                <w:sz w:val="30"/>
              </w:rPr>
            </w:pPr>
          </w:p>
        </w:tc>
      </w:tr>
      <w:tr w:rsidR="00BD0688" w14:paraId="393C2630" w14:textId="77777777" w:rsidTr="008B7E5B">
        <w:trPr>
          <w:jc w:val="center"/>
        </w:trPr>
        <w:tc>
          <w:tcPr>
            <w:tcW w:w="1753" w:type="dxa"/>
            <w:vAlign w:val="center"/>
          </w:tcPr>
          <w:p w14:paraId="327BB7F0" w14:textId="77777777" w:rsidR="00BD0688" w:rsidRDefault="00BD0688" w:rsidP="008B7E5B">
            <w:pPr>
              <w:spacing w:line="660" w:lineRule="exact"/>
              <w:ind w:leftChars="-49" w:left="-103" w:rightChars="-51" w:right="-107"/>
              <w:jc w:val="center"/>
              <w:rPr>
                <w:rFonts w:ascii="仿宋_GB2312" w:eastAsia="仿宋_GB2312"/>
                <w:sz w:val="30"/>
              </w:rPr>
            </w:pPr>
            <w:r w:rsidRPr="000E3592">
              <w:rPr>
                <w:rFonts w:ascii="仿宋_GB2312" w:eastAsia="仿宋_GB2312" w:hint="eastAsia"/>
                <w:sz w:val="30"/>
              </w:rPr>
              <w:t>教师签字</w:t>
            </w:r>
          </w:p>
        </w:tc>
        <w:tc>
          <w:tcPr>
            <w:tcW w:w="5112" w:type="dxa"/>
            <w:tcBorders>
              <w:top w:val="single" w:sz="4" w:space="0" w:color="auto"/>
              <w:bottom w:val="single" w:sz="4" w:space="0" w:color="auto"/>
            </w:tcBorders>
            <w:vAlign w:val="center"/>
          </w:tcPr>
          <w:p w14:paraId="4F4C328D" w14:textId="16EB5523" w:rsidR="00BD0688" w:rsidRDefault="00BD0688" w:rsidP="00C37E73">
            <w:pPr>
              <w:spacing w:line="660" w:lineRule="exact"/>
              <w:ind w:rightChars="-51" w:right="-107" w:firstLineChars="500" w:firstLine="1500"/>
              <w:rPr>
                <w:rFonts w:ascii="仿宋_GB2312"/>
                <w:sz w:val="30"/>
              </w:rPr>
            </w:pPr>
            <w:r>
              <w:rPr>
                <w:rFonts w:ascii="仿宋_GB2312" w:hint="eastAsia"/>
                <w:sz w:val="30"/>
              </w:rPr>
              <w:t>2013</w:t>
            </w:r>
            <w:r>
              <w:rPr>
                <w:rFonts w:ascii="仿宋_GB2312" w:hint="eastAsia"/>
                <w:sz w:val="30"/>
              </w:rPr>
              <w:t>年</w:t>
            </w:r>
            <w:r>
              <w:rPr>
                <w:rFonts w:ascii="仿宋_GB2312" w:hint="eastAsia"/>
                <w:sz w:val="30"/>
              </w:rPr>
              <w:t xml:space="preserve">  </w:t>
            </w:r>
            <w:r>
              <w:rPr>
                <w:rFonts w:ascii="仿宋_GB2312" w:hint="eastAsia"/>
                <w:sz w:val="30"/>
              </w:rPr>
              <w:t>月</w:t>
            </w:r>
            <w:r>
              <w:rPr>
                <w:rFonts w:ascii="仿宋_GB2312" w:hint="eastAsia"/>
                <w:sz w:val="30"/>
              </w:rPr>
              <w:t xml:space="preserve">  </w:t>
            </w:r>
            <w:r>
              <w:rPr>
                <w:rFonts w:ascii="仿宋_GB2312" w:hint="eastAsia"/>
                <w:sz w:val="30"/>
              </w:rPr>
              <w:t>日</w:t>
            </w:r>
          </w:p>
        </w:tc>
      </w:tr>
    </w:tbl>
    <w:p w14:paraId="5391C68B" w14:textId="77777777" w:rsidR="00BD0688" w:rsidRDefault="00BD0688" w:rsidP="00BD0688">
      <w:pPr>
        <w:jc w:val="center"/>
      </w:pPr>
    </w:p>
    <w:p w14:paraId="1A7AAACD" w14:textId="1E06DFBD" w:rsidR="00BD0688" w:rsidRDefault="00BD0688" w:rsidP="00BD0688">
      <w:pPr>
        <w:spacing w:line="660" w:lineRule="exact"/>
        <w:ind w:leftChars="-49" w:left="-103" w:rightChars="-51" w:right="-107"/>
        <w:jc w:val="center"/>
        <w:rPr>
          <w:rFonts w:ascii="仿宋_GB2312" w:eastAsia="仿宋_GB2312"/>
          <w:sz w:val="30"/>
        </w:rPr>
      </w:pPr>
      <w:r>
        <w:rPr>
          <w:rFonts w:ascii="仿宋_GB2312" w:eastAsia="仿宋_GB2312" w:hint="eastAsia"/>
          <w:sz w:val="30"/>
        </w:rPr>
        <w:t>课程设计时间：2012年 12 月 29 日</w:t>
      </w:r>
    </w:p>
    <w:p w14:paraId="6EF727F4" w14:textId="2EFADB43" w:rsidR="00BD0688" w:rsidRDefault="00BD0688" w:rsidP="00BD0688">
      <w:pPr>
        <w:spacing w:line="660" w:lineRule="exact"/>
        <w:ind w:leftChars="-49" w:left="-103" w:rightChars="-51" w:right="-107"/>
        <w:jc w:val="center"/>
        <w:rPr>
          <w:rFonts w:ascii="仿宋_GB2312" w:eastAsia="仿宋_GB2312"/>
          <w:sz w:val="30"/>
        </w:rPr>
      </w:pPr>
      <w:r>
        <w:rPr>
          <w:rFonts w:ascii="仿宋_GB2312" w:eastAsia="仿宋_GB2312" w:hint="eastAsia"/>
          <w:sz w:val="30"/>
        </w:rPr>
        <w:t>至2013年 1 月 13 日</w:t>
      </w:r>
    </w:p>
    <w:p w14:paraId="1AC49F4C" w14:textId="77777777" w:rsidR="00BD0688" w:rsidRDefault="00BD0688" w:rsidP="00BD0688">
      <w:pPr>
        <w:jc w:val="center"/>
        <w:sectPr w:rsidR="00BD0688">
          <w:footerReference w:type="even" r:id="rId8"/>
          <w:footerReference w:type="default" r:id="rId9"/>
          <w:pgSz w:w="11907" w:h="16840" w:code="9"/>
          <w:pgMar w:top="1418" w:right="1134" w:bottom="1418" w:left="1418" w:header="964" w:footer="964" w:gutter="284"/>
          <w:pgNumType w:start="1"/>
          <w:cols w:space="425"/>
          <w:titlePg/>
          <w:docGrid w:type="lines" w:linePitch="312"/>
        </w:sectPr>
      </w:pPr>
    </w:p>
    <w:p w14:paraId="041FF091" w14:textId="77777777" w:rsidR="00BD0688" w:rsidRDefault="00BD0688" w:rsidP="00BD0688">
      <w:pPr>
        <w:spacing w:line="300" w:lineRule="auto"/>
        <w:rPr>
          <w:rFonts w:ascii="宋体" w:hAnsi="宋体"/>
          <w:sz w:val="24"/>
        </w:rPr>
      </w:pPr>
    </w:p>
    <w:p w14:paraId="585CA8DD" w14:textId="77777777" w:rsidR="00BD0688" w:rsidRDefault="00BD0688" w:rsidP="00BD0688">
      <w:pPr>
        <w:spacing w:line="300" w:lineRule="auto"/>
        <w:jc w:val="center"/>
        <w:rPr>
          <w:rFonts w:ascii="黑体" w:eastAsia="黑体"/>
          <w:b/>
          <w:sz w:val="32"/>
          <w:szCs w:val="32"/>
        </w:rPr>
      </w:pPr>
      <w:r>
        <w:rPr>
          <w:rFonts w:ascii="黑体" w:eastAsia="黑体" w:hint="eastAsia"/>
          <w:b/>
          <w:sz w:val="32"/>
          <w:szCs w:val="32"/>
        </w:rPr>
        <w:t>目  录</w:t>
      </w:r>
    </w:p>
    <w:p w14:paraId="75C71D58" w14:textId="77777777" w:rsidR="00BD0688" w:rsidRDefault="00BD0688" w:rsidP="00BD0688">
      <w:pPr>
        <w:spacing w:line="300" w:lineRule="auto"/>
        <w:rPr>
          <w:rFonts w:ascii="宋体" w:hAnsi="宋体"/>
          <w:sz w:val="24"/>
        </w:rPr>
      </w:pPr>
    </w:p>
    <w:p w14:paraId="20F04409" w14:textId="77777777" w:rsidR="00BD1EE9" w:rsidRDefault="00BD0688">
      <w:pPr>
        <w:pStyle w:val="10"/>
        <w:rPr>
          <w:rFonts w:asciiTheme="minorHAnsi" w:eastAsiaTheme="minorEastAsia" w:hAnsiTheme="minorHAnsi" w:cstheme="minorBidi"/>
          <w:caps w:val="0"/>
          <w:sz w:val="21"/>
          <w:szCs w:val="22"/>
        </w:rPr>
      </w:pPr>
      <w:r>
        <w:rPr>
          <w:rFonts w:ascii="宋体" w:hAnsi="宋体"/>
          <w:caps w:val="0"/>
        </w:rPr>
        <w:fldChar w:fldCharType="begin"/>
      </w:r>
      <w:r>
        <w:rPr>
          <w:rFonts w:ascii="宋体" w:hAnsi="宋体"/>
          <w:caps w:val="0"/>
        </w:rPr>
        <w:instrText xml:space="preserve"> TOC \o "1-3" \h \z \u </w:instrText>
      </w:r>
      <w:r>
        <w:rPr>
          <w:rFonts w:ascii="宋体" w:hAnsi="宋体"/>
          <w:caps w:val="0"/>
        </w:rPr>
        <w:fldChar w:fldCharType="separate"/>
      </w:r>
      <w:hyperlink w:anchor="_Toc345992562" w:history="1">
        <w:r w:rsidR="00BD1EE9" w:rsidRPr="00A84E0E">
          <w:rPr>
            <w:rStyle w:val="a6"/>
            <w:rFonts w:hint="eastAsia"/>
          </w:rPr>
          <w:t>设计总说明</w:t>
        </w:r>
        <w:r w:rsidR="00BD1EE9">
          <w:rPr>
            <w:webHidden/>
          </w:rPr>
          <w:tab/>
        </w:r>
        <w:r w:rsidR="00BD1EE9">
          <w:rPr>
            <w:webHidden/>
          </w:rPr>
          <w:fldChar w:fldCharType="begin"/>
        </w:r>
        <w:r w:rsidR="00BD1EE9">
          <w:rPr>
            <w:webHidden/>
          </w:rPr>
          <w:instrText xml:space="preserve"> PAGEREF _Toc345992562 \h </w:instrText>
        </w:r>
        <w:r w:rsidR="00BD1EE9">
          <w:rPr>
            <w:webHidden/>
          </w:rPr>
        </w:r>
        <w:r w:rsidR="00BD1EE9">
          <w:rPr>
            <w:webHidden/>
          </w:rPr>
          <w:fldChar w:fldCharType="separate"/>
        </w:r>
        <w:r w:rsidR="00BD1EE9">
          <w:rPr>
            <w:webHidden/>
          </w:rPr>
          <w:t>I</w:t>
        </w:r>
        <w:r w:rsidR="00BD1EE9">
          <w:rPr>
            <w:webHidden/>
          </w:rPr>
          <w:fldChar w:fldCharType="end"/>
        </w:r>
      </w:hyperlink>
    </w:p>
    <w:p w14:paraId="3C6EC71D" w14:textId="77777777" w:rsidR="00BD1EE9" w:rsidRDefault="00B90CAA">
      <w:pPr>
        <w:pStyle w:val="10"/>
        <w:rPr>
          <w:rFonts w:asciiTheme="minorHAnsi" w:eastAsiaTheme="minorEastAsia" w:hAnsiTheme="minorHAnsi" w:cstheme="minorBidi"/>
          <w:caps w:val="0"/>
          <w:sz w:val="21"/>
          <w:szCs w:val="22"/>
        </w:rPr>
      </w:pPr>
      <w:hyperlink w:anchor="_Toc345992563" w:history="1">
        <w:r w:rsidR="00BD1EE9" w:rsidRPr="00A84E0E">
          <w:rPr>
            <w:rStyle w:val="a6"/>
            <w:rFonts w:ascii="宋体" w:hAnsi="宋体"/>
          </w:rPr>
          <w:t>1</w:t>
        </w:r>
        <w:r w:rsidR="00BD1EE9">
          <w:rPr>
            <w:rFonts w:asciiTheme="minorHAnsi" w:eastAsiaTheme="minorEastAsia" w:hAnsiTheme="minorHAnsi" w:cstheme="minorBidi"/>
            <w:caps w:val="0"/>
            <w:sz w:val="21"/>
            <w:szCs w:val="22"/>
          </w:rPr>
          <w:tab/>
        </w:r>
        <w:r w:rsidR="00BD1EE9" w:rsidRPr="00A84E0E">
          <w:rPr>
            <w:rStyle w:val="a6"/>
            <w:rFonts w:ascii="宋体" w:hAnsi="宋体" w:hint="eastAsia"/>
          </w:rPr>
          <w:t>需求分析</w:t>
        </w:r>
        <w:r w:rsidR="00BD1EE9">
          <w:rPr>
            <w:webHidden/>
          </w:rPr>
          <w:tab/>
        </w:r>
        <w:r w:rsidR="00BD1EE9">
          <w:rPr>
            <w:webHidden/>
          </w:rPr>
          <w:fldChar w:fldCharType="begin"/>
        </w:r>
        <w:r w:rsidR="00BD1EE9">
          <w:rPr>
            <w:webHidden/>
          </w:rPr>
          <w:instrText xml:space="preserve"> PAGEREF _Toc345992563 \h </w:instrText>
        </w:r>
        <w:r w:rsidR="00BD1EE9">
          <w:rPr>
            <w:webHidden/>
          </w:rPr>
        </w:r>
        <w:r w:rsidR="00BD1EE9">
          <w:rPr>
            <w:webHidden/>
          </w:rPr>
          <w:fldChar w:fldCharType="separate"/>
        </w:r>
        <w:r w:rsidR="00BD1EE9">
          <w:rPr>
            <w:webHidden/>
          </w:rPr>
          <w:t>3</w:t>
        </w:r>
        <w:r w:rsidR="00BD1EE9">
          <w:rPr>
            <w:webHidden/>
          </w:rPr>
          <w:fldChar w:fldCharType="end"/>
        </w:r>
      </w:hyperlink>
    </w:p>
    <w:p w14:paraId="00D98612" w14:textId="77777777" w:rsidR="00BD1EE9" w:rsidRDefault="00B90CAA">
      <w:pPr>
        <w:pStyle w:val="10"/>
        <w:rPr>
          <w:rFonts w:asciiTheme="minorHAnsi" w:eastAsiaTheme="minorEastAsia" w:hAnsiTheme="minorHAnsi" w:cstheme="minorBidi"/>
          <w:caps w:val="0"/>
          <w:sz w:val="21"/>
          <w:szCs w:val="22"/>
        </w:rPr>
      </w:pPr>
      <w:hyperlink w:anchor="_Toc345992564" w:history="1">
        <w:r w:rsidR="00BD1EE9" w:rsidRPr="00A84E0E">
          <w:rPr>
            <w:rStyle w:val="a6"/>
            <w:rFonts w:ascii="宋体" w:hAnsi="宋体"/>
          </w:rPr>
          <w:t>2</w:t>
        </w:r>
        <w:r w:rsidR="00BD1EE9">
          <w:rPr>
            <w:rFonts w:asciiTheme="minorHAnsi" w:eastAsiaTheme="minorEastAsia" w:hAnsiTheme="minorHAnsi" w:cstheme="minorBidi"/>
            <w:caps w:val="0"/>
            <w:sz w:val="21"/>
            <w:szCs w:val="22"/>
          </w:rPr>
          <w:tab/>
        </w:r>
        <w:r w:rsidR="00BD1EE9" w:rsidRPr="00A84E0E">
          <w:rPr>
            <w:rStyle w:val="a6"/>
            <w:rFonts w:ascii="宋体" w:hAnsi="宋体" w:hint="eastAsia"/>
          </w:rPr>
          <w:t>概念结构设计</w:t>
        </w:r>
        <w:r w:rsidR="00BD1EE9">
          <w:rPr>
            <w:webHidden/>
          </w:rPr>
          <w:tab/>
        </w:r>
        <w:r w:rsidR="00BD1EE9">
          <w:rPr>
            <w:webHidden/>
          </w:rPr>
          <w:fldChar w:fldCharType="begin"/>
        </w:r>
        <w:r w:rsidR="00BD1EE9">
          <w:rPr>
            <w:webHidden/>
          </w:rPr>
          <w:instrText xml:space="preserve"> PAGEREF _Toc345992564 \h </w:instrText>
        </w:r>
        <w:r w:rsidR="00BD1EE9">
          <w:rPr>
            <w:webHidden/>
          </w:rPr>
        </w:r>
        <w:r w:rsidR="00BD1EE9">
          <w:rPr>
            <w:webHidden/>
          </w:rPr>
          <w:fldChar w:fldCharType="separate"/>
        </w:r>
        <w:r w:rsidR="00BD1EE9">
          <w:rPr>
            <w:webHidden/>
          </w:rPr>
          <w:t>5</w:t>
        </w:r>
        <w:r w:rsidR="00BD1EE9">
          <w:rPr>
            <w:webHidden/>
          </w:rPr>
          <w:fldChar w:fldCharType="end"/>
        </w:r>
      </w:hyperlink>
    </w:p>
    <w:p w14:paraId="33F90E8C" w14:textId="4D709BC9" w:rsidR="00BD1EE9" w:rsidRDefault="00B90CAA" w:rsidP="00F802E9">
      <w:pPr>
        <w:pStyle w:val="20"/>
        <w:ind w:left="210"/>
        <w:rPr>
          <w:rFonts w:asciiTheme="minorHAnsi" w:eastAsiaTheme="minorEastAsia" w:hAnsiTheme="minorHAnsi" w:cstheme="minorBidi"/>
          <w:sz w:val="21"/>
          <w:szCs w:val="22"/>
        </w:rPr>
      </w:pPr>
      <w:hyperlink w:anchor="_Toc345992565" w:history="1">
        <w:r w:rsidR="00BD1EE9" w:rsidRPr="00A84E0E">
          <w:rPr>
            <w:rStyle w:val="a6"/>
            <w:rFonts w:ascii="宋体" w:hAnsi="宋体"/>
          </w:rPr>
          <w:t>2.1</w:t>
        </w:r>
        <w:r w:rsidR="00F802E9">
          <w:rPr>
            <w:rFonts w:asciiTheme="minorHAnsi" w:eastAsiaTheme="minorEastAsia" w:hAnsiTheme="minorHAnsi" w:cstheme="minorBidi"/>
            <w:sz w:val="21"/>
            <w:szCs w:val="22"/>
          </w:rPr>
          <w:t xml:space="preserve"> </w:t>
        </w:r>
        <w:r w:rsidR="00BD1EE9" w:rsidRPr="00A84E0E">
          <w:rPr>
            <w:rStyle w:val="a6"/>
            <w:rFonts w:ascii="宋体" w:hAnsi="宋体" w:hint="eastAsia"/>
          </w:rPr>
          <w:t>实体关系图</w:t>
        </w:r>
        <w:r w:rsidR="00BD1EE9">
          <w:rPr>
            <w:webHidden/>
          </w:rPr>
          <w:tab/>
        </w:r>
        <w:r w:rsidR="00BD1EE9">
          <w:rPr>
            <w:webHidden/>
          </w:rPr>
          <w:fldChar w:fldCharType="begin"/>
        </w:r>
        <w:r w:rsidR="00BD1EE9">
          <w:rPr>
            <w:webHidden/>
          </w:rPr>
          <w:instrText xml:space="preserve"> PAGEREF _Toc345992565 \h </w:instrText>
        </w:r>
        <w:r w:rsidR="00BD1EE9">
          <w:rPr>
            <w:webHidden/>
          </w:rPr>
        </w:r>
        <w:r w:rsidR="00BD1EE9">
          <w:rPr>
            <w:webHidden/>
          </w:rPr>
          <w:fldChar w:fldCharType="separate"/>
        </w:r>
        <w:r w:rsidR="00BD1EE9">
          <w:rPr>
            <w:webHidden/>
          </w:rPr>
          <w:t>5</w:t>
        </w:r>
        <w:r w:rsidR="00BD1EE9">
          <w:rPr>
            <w:webHidden/>
          </w:rPr>
          <w:fldChar w:fldCharType="end"/>
        </w:r>
      </w:hyperlink>
    </w:p>
    <w:p w14:paraId="74AFD890" w14:textId="77777777" w:rsidR="00BD1EE9" w:rsidRDefault="00B90CAA">
      <w:pPr>
        <w:pStyle w:val="10"/>
        <w:rPr>
          <w:rFonts w:asciiTheme="minorHAnsi" w:eastAsiaTheme="minorEastAsia" w:hAnsiTheme="minorHAnsi" w:cstheme="minorBidi"/>
          <w:caps w:val="0"/>
          <w:sz w:val="21"/>
          <w:szCs w:val="22"/>
        </w:rPr>
      </w:pPr>
      <w:hyperlink w:anchor="_Toc345992566" w:history="1">
        <w:r w:rsidR="00BD1EE9" w:rsidRPr="00A84E0E">
          <w:rPr>
            <w:rStyle w:val="a6"/>
            <w:rFonts w:ascii="宋体" w:hAnsi="宋体"/>
          </w:rPr>
          <w:t>3</w:t>
        </w:r>
        <w:r w:rsidR="00BD1EE9">
          <w:rPr>
            <w:rFonts w:asciiTheme="minorHAnsi" w:eastAsiaTheme="minorEastAsia" w:hAnsiTheme="minorHAnsi" w:cstheme="minorBidi"/>
            <w:caps w:val="0"/>
            <w:sz w:val="21"/>
            <w:szCs w:val="22"/>
          </w:rPr>
          <w:tab/>
        </w:r>
        <w:r w:rsidR="00BD1EE9" w:rsidRPr="00A84E0E">
          <w:rPr>
            <w:rStyle w:val="a6"/>
            <w:rFonts w:ascii="宋体" w:hAnsi="宋体" w:hint="eastAsia"/>
          </w:rPr>
          <w:t>逻辑结构设计</w:t>
        </w:r>
        <w:r w:rsidR="00BD1EE9">
          <w:rPr>
            <w:webHidden/>
          </w:rPr>
          <w:tab/>
        </w:r>
        <w:r w:rsidR="00BD1EE9">
          <w:rPr>
            <w:webHidden/>
          </w:rPr>
          <w:fldChar w:fldCharType="begin"/>
        </w:r>
        <w:r w:rsidR="00BD1EE9">
          <w:rPr>
            <w:webHidden/>
          </w:rPr>
          <w:instrText xml:space="preserve"> PAGEREF _Toc345992566 \h </w:instrText>
        </w:r>
        <w:r w:rsidR="00BD1EE9">
          <w:rPr>
            <w:webHidden/>
          </w:rPr>
        </w:r>
        <w:r w:rsidR="00BD1EE9">
          <w:rPr>
            <w:webHidden/>
          </w:rPr>
          <w:fldChar w:fldCharType="separate"/>
        </w:r>
        <w:r w:rsidR="00BD1EE9">
          <w:rPr>
            <w:webHidden/>
          </w:rPr>
          <w:t>8</w:t>
        </w:r>
        <w:r w:rsidR="00BD1EE9">
          <w:rPr>
            <w:webHidden/>
          </w:rPr>
          <w:fldChar w:fldCharType="end"/>
        </w:r>
      </w:hyperlink>
    </w:p>
    <w:p w14:paraId="19141180" w14:textId="1BB908BA" w:rsidR="00BD1EE9" w:rsidRDefault="00B90CAA" w:rsidP="00F802E9">
      <w:pPr>
        <w:pStyle w:val="20"/>
        <w:ind w:left="210"/>
        <w:rPr>
          <w:rFonts w:asciiTheme="minorHAnsi" w:eastAsiaTheme="minorEastAsia" w:hAnsiTheme="minorHAnsi" w:cstheme="minorBidi"/>
          <w:sz w:val="21"/>
          <w:szCs w:val="22"/>
        </w:rPr>
      </w:pPr>
      <w:hyperlink w:anchor="_Toc345992567" w:history="1">
        <w:r w:rsidR="00BD1EE9" w:rsidRPr="00A84E0E">
          <w:rPr>
            <w:rStyle w:val="a6"/>
            <w:rFonts w:ascii="宋体" w:hAnsi="宋体"/>
          </w:rPr>
          <w:t>3.1</w:t>
        </w:r>
        <w:r w:rsidR="00F802E9">
          <w:rPr>
            <w:rFonts w:asciiTheme="minorHAnsi" w:eastAsiaTheme="minorEastAsia" w:hAnsiTheme="minorHAnsi" w:cstheme="minorBidi"/>
            <w:sz w:val="21"/>
            <w:szCs w:val="22"/>
          </w:rPr>
          <w:t xml:space="preserve"> </w:t>
        </w:r>
        <w:r w:rsidR="00BD1EE9" w:rsidRPr="00A84E0E">
          <w:rPr>
            <w:rStyle w:val="a6"/>
            <w:rFonts w:ascii="宋体" w:hAnsi="宋体" w:hint="eastAsia"/>
          </w:rPr>
          <w:t>数据库表结构</w:t>
        </w:r>
        <w:r w:rsidR="00BD1EE9">
          <w:rPr>
            <w:webHidden/>
          </w:rPr>
          <w:tab/>
        </w:r>
        <w:r w:rsidR="00BD1EE9">
          <w:rPr>
            <w:webHidden/>
          </w:rPr>
          <w:fldChar w:fldCharType="begin"/>
        </w:r>
        <w:r w:rsidR="00BD1EE9">
          <w:rPr>
            <w:webHidden/>
          </w:rPr>
          <w:instrText xml:space="preserve"> PAGEREF _Toc345992567 \h </w:instrText>
        </w:r>
        <w:r w:rsidR="00BD1EE9">
          <w:rPr>
            <w:webHidden/>
          </w:rPr>
        </w:r>
        <w:r w:rsidR="00BD1EE9">
          <w:rPr>
            <w:webHidden/>
          </w:rPr>
          <w:fldChar w:fldCharType="separate"/>
        </w:r>
        <w:r w:rsidR="00BD1EE9">
          <w:rPr>
            <w:webHidden/>
          </w:rPr>
          <w:t>8</w:t>
        </w:r>
        <w:r w:rsidR="00BD1EE9">
          <w:rPr>
            <w:webHidden/>
          </w:rPr>
          <w:fldChar w:fldCharType="end"/>
        </w:r>
      </w:hyperlink>
    </w:p>
    <w:p w14:paraId="31F01D10" w14:textId="77777777" w:rsidR="00BD1EE9" w:rsidRDefault="00B90CAA">
      <w:pPr>
        <w:pStyle w:val="10"/>
        <w:rPr>
          <w:rFonts w:asciiTheme="minorHAnsi" w:eastAsiaTheme="minorEastAsia" w:hAnsiTheme="minorHAnsi" w:cstheme="minorBidi"/>
          <w:caps w:val="0"/>
          <w:sz w:val="21"/>
          <w:szCs w:val="22"/>
        </w:rPr>
      </w:pPr>
      <w:hyperlink w:anchor="_Toc345992568" w:history="1">
        <w:r w:rsidR="00BD1EE9" w:rsidRPr="00A84E0E">
          <w:rPr>
            <w:rStyle w:val="a6"/>
            <w:rFonts w:ascii="宋体" w:hAnsi="宋体"/>
          </w:rPr>
          <w:t>4</w:t>
        </w:r>
        <w:r w:rsidR="00BD1EE9">
          <w:rPr>
            <w:rFonts w:asciiTheme="minorHAnsi" w:eastAsiaTheme="minorEastAsia" w:hAnsiTheme="minorHAnsi" w:cstheme="minorBidi"/>
            <w:caps w:val="0"/>
            <w:sz w:val="21"/>
            <w:szCs w:val="22"/>
          </w:rPr>
          <w:tab/>
        </w:r>
        <w:r w:rsidR="00BD1EE9" w:rsidRPr="00A84E0E">
          <w:rPr>
            <w:rStyle w:val="a6"/>
            <w:rFonts w:ascii="宋体" w:hAnsi="宋体" w:hint="eastAsia"/>
          </w:rPr>
          <w:t>物理结构设计</w:t>
        </w:r>
        <w:r w:rsidR="00BD1EE9">
          <w:rPr>
            <w:webHidden/>
          </w:rPr>
          <w:tab/>
        </w:r>
        <w:r w:rsidR="00BD1EE9">
          <w:rPr>
            <w:webHidden/>
          </w:rPr>
          <w:fldChar w:fldCharType="begin"/>
        </w:r>
        <w:r w:rsidR="00BD1EE9">
          <w:rPr>
            <w:webHidden/>
          </w:rPr>
          <w:instrText xml:space="preserve"> PAGEREF _Toc345992568 \h </w:instrText>
        </w:r>
        <w:r w:rsidR="00BD1EE9">
          <w:rPr>
            <w:webHidden/>
          </w:rPr>
        </w:r>
        <w:r w:rsidR="00BD1EE9">
          <w:rPr>
            <w:webHidden/>
          </w:rPr>
          <w:fldChar w:fldCharType="separate"/>
        </w:r>
        <w:r w:rsidR="00BD1EE9">
          <w:rPr>
            <w:webHidden/>
          </w:rPr>
          <w:t>11</w:t>
        </w:r>
        <w:r w:rsidR="00BD1EE9">
          <w:rPr>
            <w:webHidden/>
          </w:rPr>
          <w:fldChar w:fldCharType="end"/>
        </w:r>
      </w:hyperlink>
    </w:p>
    <w:p w14:paraId="6397C62D" w14:textId="77777777" w:rsidR="00BD1EE9" w:rsidRDefault="00B90CAA">
      <w:pPr>
        <w:pStyle w:val="10"/>
        <w:rPr>
          <w:rFonts w:asciiTheme="minorHAnsi" w:eastAsiaTheme="minorEastAsia" w:hAnsiTheme="minorHAnsi" w:cstheme="minorBidi"/>
          <w:caps w:val="0"/>
          <w:sz w:val="21"/>
          <w:szCs w:val="22"/>
        </w:rPr>
      </w:pPr>
      <w:hyperlink w:anchor="_Toc345992569" w:history="1">
        <w:r w:rsidR="00BD1EE9" w:rsidRPr="00A84E0E">
          <w:rPr>
            <w:rStyle w:val="a6"/>
            <w:rFonts w:ascii="宋体" w:hAnsi="宋体"/>
          </w:rPr>
          <w:t>5</w:t>
        </w:r>
        <w:r w:rsidR="00BD1EE9">
          <w:rPr>
            <w:rFonts w:asciiTheme="minorHAnsi" w:eastAsiaTheme="minorEastAsia" w:hAnsiTheme="minorHAnsi" w:cstheme="minorBidi"/>
            <w:caps w:val="0"/>
            <w:sz w:val="21"/>
            <w:szCs w:val="22"/>
          </w:rPr>
          <w:tab/>
        </w:r>
        <w:r w:rsidR="00BD1EE9" w:rsidRPr="00A84E0E">
          <w:rPr>
            <w:rStyle w:val="a6"/>
            <w:rFonts w:ascii="宋体" w:hAnsi="宋体" w:hint="eastAsia"/>
          </w:rPr>
          <w:t>系统实现与测试</w:t>
        </w:r>
        <w:r w:rsidR="00BD1EE9">
          <w:rPr>
            <w:webHidden/>
          </w:rPr>
          <w:tab/>
        </w:r>
        <w:r w:rsidR="00BD1EE9">
          <w:rPr>
            <w:webHidden/>
          </w:rPr>
          <w:fldChar w:fldCharType="begin"/>
        </w:r>
        <w:r w:rsidR="00BD1EE9">
          <w:rPr>
            <w:webHidden/>
          </w:rPr>
          <w:instrText xml:space="preserve"> PAGEREF _Toc345992569 \h </w:instrText>
        </w:r>
        <w:r w:rsidR="00BD1EE9">
          <w:rPr>
            <w:webHidden/>
          </w:rPr>
        </w:r>
        <w:r w:rsidR="00BD1EE9">
          <w:rPr>
            <w:webHidden/>
          </w:rPr>
          <w:fldChar w:fldCharType="separate"/>
        </w:r>
        <w:r w:rsidR="00BD1EE9">
          <w:rPr>
            <w:webHidden/>
          </w:rPr>
          <w:t>14</w:t>
        </w:r>
        <w:r w:rsidR="00BD1EE9">
          <w:rPr>
            <w:webHidden/>
          </w:rPr>
          <w:fldChar w:fldCharType="end"/>
        </w:r>
      </w:hyperlink>
    </w:p>
    <w:p w14:paraId="509AA49B" w14:textId="77777777" w:rsidR="00BD1EE9" w:rsidRDefault="00B90CAA" w:rsidP="00BD1EE9">
      <w:pPr>
        <w:pStyle w:val="10"/>
        <w:ind w:firstLineChars="100" w:firstLine="240"/>
        <w:rPr>
          <w:rFonts w:asciiTheme="minorHAnsi" w:eastAsiaTheme="minorEastAsia" w:hAnsiTheme="minorHAnsi" w:cstheme="minorBidi"/>
          <w:caps w:val="0"/>
          <w:sz w:val="21"/>
          <w:szCs w:val="22"/>
        </w:rPr>
      </w:pPr>
      <w:hyperlink w:anchor="_Toc345992570" w:history="1">
        <w:r w:rsidR="00BD1EE9" w:rsidRPr="00A84E0E">
          <w:rPr>
            <w:rStyle w:val="a6"/>
            <w:rFonts w:ascii="宋体" w:hAnsi="宋体"/>
          </w:rPr>
          <w:t xml:space="preserve">5.1 </w:t>
        </w:r>
        <w:r w:rsidR="00BD1EE9" w:rsidRPr="00A84E0E">
          <w:rPr>
            <w:rStyle w:val="a6"/>
            <w:rFonts w:ascii="宋体" w:hAnsi="宋体" w:hint="eastAsia"/>
          </w:rPr>
          <w:t>类图的组织层次</w:t>
        </w:r>
        <w:r w:rsidR="00BD1EE9">
          <w:rPr>
            <w:webHidden/>
          </w:rPr>
          <w:tab/>
        </w:r>
        <w:r w:rsidR="00BD1EE9">
          <w:rPr>
            <w:webHidden/>
          </w:rPr>
          <w:fldChar w:fldCharType="begin"/>
        </w:r>
        <w:r w:rsidR="00BD1EE9">
          <w:rPr>
            <w:webHidden/>
          </w:rPr>
          <w:instrText xml:space="preserve"> PAGEREF _Toc345992570 \h </w:instrText>
        </w:r>
        <w:r w:rsidR="00BD1EE9">
          <w:rPr>
            <w:webHidden/>
          </w:rPr>
        </w:r>
        <w:r w:rsidR="00BD1EE9">
          <w:rPr>
            <w:webHidden/>
          </w:rPr>
          <w:fldChar w:fldCharType="separate"/>
        </w:r>
        <w:r w:rsidR="00BD1EE9">
          <w:rPr>
            <w:webHidden/>
          </w:rPr>
          <w:t>15</w:t>
        </w:r>
        <w:r w:rsidR="00BD1EE9">
          <w:rPr>
            <w:webHidden/>
          </w:rPr>
          <w:fldChar w:fldCharType="end"/>
        </w:r>
      </w:hyperlink>
    </w:p>
    <w:p w14:paraId="57A9BC9A" w14:textId="77777777" w:rsidR="00BD1EE9" w:rsidRDefault="00B90CAA" w:rsidP="00BD1EE9">
      <w:pPr>
        <w:pStyle w:val="10"/>
        <w:ind w:firstLineChars="100" w:firstLine="240"/>
        <w:rPr>
          <w:rFonts w:asciiTheme="minorHAnsi" w:eastAsiaTheme="minorEastAsia" w:hAnsiTheme="minorHAnsi" w:cstheme="minorBidi"/>
          <w:caps w:val="0"/>
          <w:sz w:val="21"/>
          <w:szCs w:val="22"/>
        </w:rPr>
      </w:pPr>
      <w:hyperlink w:anchor="_Toc345992571" w:history="1">
        <w:r w:rsidR="00BD1EE9" w:rsidRPr="00A84E0E">
          <w:rPr>
            <w:rStyle w:val="a6"/>
            <w:rFonts w:ascii="宋体" w:hAnsi="宋体"/>
          </w:rPr>
          <w:t xml:space="preserve">5.2 </w:t>
        </w:r>
        <w:r w:rsidR="00BD1EE9" w:rsidRPr="00A84E0E">
          <w:rPr>
            <w:rStyle w:val="a6"/>
            <w:rFonts w:ascii="宋体" w:hAnsi="宋体" w:hint="eastAsia"/>
          </w:rPr>
          <w:t>数据访问层接口（</w:t>
        </w:r>
        <w:r w:rsidR="00BD1EE9" w:rsidRPr="00A84E0E">
          <w:rPr>
            <w:rStyle w:val="a6"/>
            <w:rFonts w:ascii="宋体" w:hAnsi="宋体"/>
          </w:rPr>
          <w:t>rose</w:t>
        </w:r>
        <w:r w:rsidR="00BD1EE9" w:rsidRPr="00A84E0E">
          <w:rPr>
            <w:rStyle w:val="a6"/>
            <w:rFonts w:ascii="宋体" w:hAnsi="宋体" w:hint="eastAsia"/>
          </w:rPr>
          <w:t>画出）</w:t>
        </w:r>
        <w:r w:rsidR="00BD1EE9">
          <w:rPr>
            <w:webHidden/>
          </w:rPr>
          <w:tab/>
        </w:r>
        <w:r w:rsidR="00BD1EE9">
          <w:rPr>
            <w:webHidden/>
          </w:rPr>
          <w:fldChar w:fldCharType="begin"/>
        </w:r>
        <w:r w:rsidR="00BD1EE9">
          <w:rPr>
            <w:webHidden/>
          </w:rPr>
          <w:instrText xml:space="preserve"> PAGEREF _Toc345992571 \h </w:instrText>
        </w:r>
        <w:r w:rsidR="00BD1EE9">
          <w:rPr>
            <w:webHidden/>
          </w:rPr>
        </w:r>
        <w:r w:rsidR="00BD1EE9">
          <w:rPr>
            <w:webHidden/>
          </w:rPr>
          <w:fldChar w:fldCharType="separate"/>
        </w:r>
        <w:r w:rsidR="00BD1EE9">
          <w:rPr>
            <w:webHidden/>
          </w:rPr>
          <w:t>17</w:t>
        </w:r>
        <w:r w:rsidR="00BD1EE9">
          <w:rPr>
            <w:webHidden/>
          </w:rPr>
          <w:fldChar w:fldCharType="end"/>
        </w:r>
      </w:hyperlink>
    </w:p>
    <w:p w14:paraId="25B5482C" w14:textId="77777777" w:rsidR="00BD1EE9" w:rsidRDefault="00B90CAA" w:rsidP="00BD1EE9">
      <w:pPr>
        <w:pStyle w:val="10"/>
        <w:ind w:firstLineChars="100" w:firstLine="240"/>
        <w:rPr>
          <w:rFonts w:asciiTheme="minorHAnsi" w:eastAsiaTheme="minorEastAsia" w:hAnsiTheme="minorHAnsi" w:cstheme="minorBidi"/>
          <w:caps w:val="0"/>
          <w:sz w:val="21"/>
          <w:szCs w:val="22"/>
        </w:rPr>
      </w:pPr>
      <w:hyperlink w:anchor="_Toc345992572" w:history="1">
        <w:r w:rsidR="00BD1EE9" w:rsidRPr="00A84E0E">
          <w:rPr>
            <w:rStyle w:val="a6"/>
            <w:rFonts w:ascii="宋体" w:hAnsi="宋体"/>
          </w:rPr>
          <w:t xml:space="preserve">5.3 </w:t>
        </w:r>
        <w:r w:rsidR="00BD1EE9" w:rsidRPr="00A84E0E">
          <w:rPr>
            <w:rStyle w:val="a6"/>
            <w:rFonts w:ascii="宋体" w:hAnsi="宋体" w:hint="eastAsia"/>
          </w:rPr>
          <w:t>对外服务接口</w:t>
        </w:r>
        <w:r w:rsidR="00BD1EE9">
          <w:rPr>
            <w:webHidden/>
          </w:rPr>
          <w:tab/>
        </w:r>
        <w:r w:rsidR="00BD1EE9">
          <w:rPr>
            <w:webHidden/>
          </w:rPr>
          <w:fldChar w:fldCharType="begin"/>
        </w:r>
        <w:r w:rsidR="00BD1EE9">
          <w:rPr>
            <w:webHidden/>
          </w:rPr>
          <w:instrText xml:space="preserve"> PAGEREF _Toc345992572 \h </w:instrText>
        </w:r>
        <w:r w:rsidR="00BD1EE9">
          <w:rPr>
            <w:webHidden/>
          </w:rPr>
        </w:r>
        <w:r w:rsidR="00BD1EE9">
          <w:rPr>
            <w:webHidden/>
          </w:rPr>
          <w:fldChar w:fldCharType="separate"/>
        </w:r>
        <w:r w:rsidR="00BD1EE9">
          <w:rPr>
            <w:webHidden/>
          </w:rPr>
          <w:t>25</w:t>
        </w:r>
        <w:r w:rsidR="00BD1EE9">
          <w:rPr>
            <w:webHidden/>
          </w:rPr>
          <w:fldChar w:fldCharType="end"/>
        </w:r>
      </w:hyperlink>
    </w:p>
    <w:p w14:paraId="369E8CDD" w14:textId="77777777" w:rsidR="00BD1EE9" w:rsidRDefault="00B90CAA" w:rsidP="00BD1EE9">
      <w:pPr>
        <w:pStyle w:val="10"/>
        <w:ind w:firstLineChars="100" w:firstLine="240"/>
        <w:rPr>
          <w:rFonts w:asciiTheme="minorHAnsi" w:eastAsiaTheme="minorEastAsia" w:hAnsiTheme="minorHAnsi" w:cstheme="minorBidi"/>
          <w:caps w:val="0"/>
          <w:sz w:val="21"/>
          <w:szCs w:val="22"/>
        </w:rPr>
      </w:pPr>
      <w:hyperlink w:anchor="_Toc345992573" w:history="1">
        <w:r w:rsidR="00BD1EE9" w:rsidRPr="00A84E0E">
          <w:rPr>
            <w:rStyle w:val="a6"/>
            <w:rFonts w:ascii="宋体" w:hAnsi="宋体"/>
          </w:rPr>
          <w:t xml:space="preserve">5.4 </w:t>
        </w:r>
        <w:r w:rsidR="00BD1EE9" w:rsidRPr="00A84E0E">
          <w:rPr>
            <w:rStyle w:val="a6"/>
            <w:rFonts w:ascii="宋体" w:hAnsi="宋体" w:hint="eastAsia"/>
          </w:rPr>
          <w:t>以一个例子来具体描述功能的实现</w:t>
        </w:r>
        <w:r w:rsidR="00BD1EE9">
          <w:rPr>
            <w:webHidden/>
          </w:rPr>
          <w:tab/>
        </w:r>
        <w:r w:rsidR="00BD1EE9">
          <w:rPr>
            <w:webHidden/>
          </w:rPr>
          <w:fldChar w:fldCharType="begin"/>
        </w:r>
        <w:r w:rsidR="00BD1EE9">
          <w:rPr>
            <w:webHidden/>
          </w:rPr>
          <w:instrText xml:space="preserve"> PAGEREF _Toc345992573 \h </w:instrText>
        </w:r>
        <w:r w:rsidR="00BD1EE9">
          <w:rPr>
            <w:webHidden/>
          </w:rPr>
        </w:r>
        <w:r w:rsidR="00BD1EE9">
          <w:rPr>
            <w:webHidden/>
          </w:rPr>
          <w:fldChar w:fldCharType="separate"/>
        </w:r>
        <w:r w:rsidR="00BD1EE9">
          <w:rPr>
            <w:webHidden/>
          </w:rPr>
          <w:t>30</w:t>
        </w:r>
        <w:r w:rsidR="00BD1EE9">
          <w:rPr>
            <w:webHidden/>
          </w:rPr>
          <w:fldChar w:fldCharType="end"/>
        </w:r>
      </w:hyperlink>
    </w:p>
    <w:p w14:paraId="7B8EBBB2" w14:textId="77777777" w:rsidR="00BD1EE9" w:rsidRDefault="00BD1EE9" w:rsidP="00BD1EE9">
      <w:pPr>
        <w:pStyle w:val="10"/>
        <w:ind w:firstLineChars="100" w:firstLine="240"/>
        <w:rPr>
          <w:rFonts w:asciiTheme="minorHAnsi" w:eastAsiaTheme="minorEastAsia" w:hAnsiTheme="minorHAnsi" w:cstheme="minorBidi"/>
          <w:caps w:val="0"/>
          <w:sz w:val="21"/>
          <w:szCs w:val="22"/>
        </w:rPr>
      </w:pPr>
      <w:hyperlink w:anchor="_Toc345992574" w:history="1">
        <w:r w:rsidRPr="00A84E0E">
          <w:rPr>
            <w:rStyle w:val="a6"/>
            <w:rFonts w:ascii="宋体" w:hAnsi="宋体"/>
          </w:rPr>
          <w:t xml:space="preserve">5.5 </w:t>
        </w:r>
        <w:r w:rsidRPr="00A84E0E">
          <w:rPr>
            <w:rStyle w:val="a6"/>
            <w:rFonts w:ascii="宋体" w:hAnsi="宋体" w:hint="eastAsia"/>
          </w:rPr>
          <w:t>客户端试图展现</w:t>
        </w:r>
        <w:r>
          <w:rPr>
            <w:webHidden/>
          </w:rPr>
          <w:tab/>
        </w:r>
        <w:r>
          <w:rPr>
            <w:webHidden/>
          </w:rPr>
          <w:fldChar w:fldCharType="begin"/>
        </w:r>
        <w:r>
          <w:rPr>
            <w:webHidden/>
          </w:rPr>
          <w:instrText xml:space="preserve"> PAGEREF _Toc345992574 \h </w:instrText>
        </w:r>
        <w:r>
          <w:rPr>
            <w:webHidden/>
          </w:rPr>
        </w:r>
        <w:r>
          <w:rPr>
            <w:webHidden/>
          </w:rPr>
          <w:fldChar w:fldCharType="separate"/>
        </w:r>
        <w:r>
          <w:rPr>
            <w:webHidden/>
          </w:rPr>
          <w:t>33</w:t>
        </w:r>
        <w:r>
          <w:rPr>
            <w:webHidden/>
          </w:rPr>
          <w:fldChar w:fldCharType="end"/>
        </w:r>
      </w:hyperlink>
    </w:p>
    <w:p w14:paraId="2DC38B75" w14:textId="77777777" w:rsidR="00BD1EE9" w:rsidRDefault="00B90CAA" w:rsidP="00BD1EE9">
      <w:pPr>
        <w:pStyle w:val="10"/>
        <w:ind w:firstLineChars="100" w:firstLine="240"/>
        <w:rPr>
          <w:rFonts w:asciiTheme="minorHAnsi" w:eastAsiaTheme="minorEastAsia" w:hAnsiTheme="minorHAnsi" w:cstheme="minorBidi"/>
          <w:caps w:val="0"/>
          <w:sz w:val="21"/>
          <w:szCs w:val="22"/>
        </w:rPr>
      </w:pPr>
      <w:hyperlink w:anchor="_Toc345992575" w:history="1">
        <w:r w:rsidR="00BD1EE9" w:rsidRPr="00A84E0E">
          <w:rPr>
            <w:rStyle w:val="a6"/>
            <w:rFonts w:ascii="宋体" w:hAnsi="宋体"/>
          </w:rPr>
          <w:t xml:space="preserve">5.6 </w:t>
        </w:r>
        <w:r w:rsidR="00BD1EE9" w:rsidRPr="00A84E0E">
          <w:rPr>
            <w:rStyle w:val="a6"/>
            <w:rFonts w:ascii="宋体" w:hAnsi="宋体" w:hint="eastAsia"/>
          </w:rPr>
          <w:t>后台管理</w:t>
        </w:r>
        <w:r w:rsidR="00BD1EE9">
          <w:rPr>
            <w:webHidden/>
          </w:rPr>
          <w:tab/>
        </w:r>
        <w:r w:rsidR="00BD1EE9">
          <w:rPr>
            <w:webHidden/>
          </w:rPr>
          <w:fldChar w:fldCharType="begin"/>
        </w:r>
        <w:r w:rsidR="00BD1EE9">
          <w:rPr>
            <w:webHidden/>
          </w:rPr>
          <w:instrText xml:space="preserve"> PAGEREF _Toc345992575 \h </w:instrText>
        </w:r>
        <w:r w:rsidR="00BD1EE9">
          <w:rPr>
            <w:webHidden/>
          </w:rPr>
        </w:r>
        <w:r w:rsidR="00BD1EE9">
          <w:rPr>
            <w:webHidden/>
          </w:rPr>
          <w:fldChar w:fldCharType="separate"/>
        </w:r>
        <w:r w:rsidR="00BD1EE9">
          <w:rPr>
            <w:webHidden/>
          </w:rPr>
          <w:t>45</w:t>
        </w:r>
        <w:r w:rsidR="00BD1EE9">
          <w:rPr>
            <w:webHidden/>
          </w:rPr>
          <w:fldChar w:fldCharType="end"/>
        </w:r>
      </w:hyperlink>
    </w:p>
    <w:p w14:paraId="41C9E1A5" w14:textId="77777777" w:rsidR="00BD1EE9" w:rsidRDefault="00B90CAA">
      <w:pPr>
        <w:pStyle w:val="10"/>
        <w:rPr>
          <w:rFonts w:asciiTheme="minorHAnsi" w:eastAsiaTheme="minorEastAsia" w:hAnsiTheme="minorHAnsi" w:cstheme="minorBidi"/>
          <w:caps w:val="0"/>
          <w:sz w:val="21"/>
          <w:szCs w:val="22"/>
        </w:rPr>
      </w:pPr>
      <w:hyperlink w:anchor="_Toc345992576" w:history="1">
        <w:r w:rsidR="00BD1EE9" w:rsidRPr="00A84E0E">
          <w:rPr>
            <w:rStyle w:val="a6"/>
            <w:rFonts w:ascii="宋体" w:hAnsi="宋体"/>
          </w:rPr>
          <w:t>6</w:t>
        </w:r>
        <w:r w:rsidR="00BD1EE9">
          <w:rPr>
            <w:rFonts w:asciiTheme="minorHAnsi" w:eastAsiaTheme="minorEastAsia" w:hAnsiTheme="minorHAnsi" w:cstheme="minorBidi"/>
            <w:caps w:val="0"/>
            <w:sz w:val="21"/>
            <w:szCs w:val="22"/>
          </w:rPr>
          <w:tab/>
        </w:r>
        <w:r w:rsidR="00BD1EE9" w:rsidRPr="00A84E0E">
          <w:rPr>
            <w:rStyle w:val="a6"/>
            <w:rFonts w:ascii="宋体" w:hAnsi="宋体" w:hint="eastAsia"/>
          </w:rPr>
          <w:t>优缺点自我评价</w:t>
        </w:r>
        <w:r w:rsidR="00BD1EE9">
          <w:rPr>
            <w:webHidden/>
          </w:rPr>
          <w:tab/>
        </w:r>
        <w:r w:rsidR="00BD1EE9">
          <w:rPr>
            <w:webHidden/>
          </w:rPr>
          <w:fldChar w:fldCharType="begin"/>
        </w:r>
        <w:r w:rsidR="00BD1EE9">
          <w:rPr>
            <w:webHidden/>
          </w:rPr>
          <w:instrText xml:space="preserve"> PAGEREF _Toc345992576 \h </w:instrText>
        </w:r>
        <w:r w:rsidR="00BD1EE9">
          <w:rPr>
            <w:webHidden/>
          </w:rPr>
        </w:r>
        <w:r w:rsidR="00BD1EE9">
          <w:rPr>
            <w:webHidden/>
          </w:rPr>
          <w:fldChar w:fldCharType="separate"/>
        </w:r>
        <w:r w:rsidR="00BD1EE9">
          <w:rPr>
            <w:webHidden/>
          </w:rPr>
          <w:t>48</w:t>
        </w:r>
        <w:r w:rsidR="00BD1EE9">
          <w:rPr>
            <w:webHidden/>
          </w:rPr>
          <w:fldChar w:fldCharType="end"/>
        </w:r>
      </w:hyperlink>
    </w:p>
    <w:p w14:paraId="78E23E1F" w14:textId="77777777" w:rsidR="00BD1EE9" w:rsidRDefault="00B90CAA">
      <w:pPr>
        <w:pStyle w:val="10"/>
        <w:rPr>
          <w:rFonts w:asciiTheme="minorHAnsi" w:eastAsiaTheme="minorEastAsia" w:hAnsiTheme="minorHAnsi" w:cstheme="minorBidi"/>
          <w:caps w:val="0"/>
          <w:sz w:val="21"/>
          <w:szCs w:val="22"/>
        </w:rPr>
      </w:pPr>
      <w:hyperlink w:anchor="_Toc345992577" w:history="1">
        <w:r w:rsidR="00BD1EE9" w:rsidRPr="00A84E0E">
          <w:rPr>
            <w:rStyle w:val="a6"/>
            <w:rFonts w:ascii="宋体" w:hAnsi="宋体"/>
          </w:rPr>
          <w:t>7</w:t>
        </w:r>
        <w:r w:rsidR="00BD1EE9">
          <w:rPr>
            <w:rFonts w:asciiTheme="minorHAnsi" w:eastAsiaTheme="minorEastAsia" w:hAnsiTheme="minorHAnsi" w:cstheme="minorBidi"/>
            <w:caps w:val="0"/>
            <w:sz w:val="21"/>
            <w:szCs w:val="22"/>
          </w:rPr>
          <w:tab/>
        </w:r>
        <w:r w:rsidR="00BD1EE9" w:rsidRPr="00A84E0E">
          <w:rPr>
            <w:rStyle w:val="a6"/>
            <w:rFonts w:ascii="宋体" w:hAnsi="宋体" w:hint="eastAsia"/>
          </w:rPr>
          <w:t>参考（都来自互联网的文档）</w:t>
        </w:r>
        <w:r w:rsidR="00BD1EE9">
          <w:rPr>
            <w:webHidden/>
          </w:rPr>
          <w:tab/>
        </w:r>
        <w:r w:rsidR="00BD1EE9">
          <w:rPr>
            <w:webHidden/>
          </w:rPr>
          <w:fldChar w:fldCharType="begin"/>
        </w:r>
        <w:r w:rsidR="00BD1EE9">
          <w:rPr>
            <w:webHidden/>
          </w:rPr>
          <w:instrText xml:space="preserve"> PAGEREF _Toc345992577 \h </w:instrText>
        </w:r>
        <w:r w:rsidR="00BD1EE9">
          <w:rPr>
            <w:webHidden/>
          </w:rPr>
        </w:r>
        <w:r w:rsidR="00BD1EE9">
          <w:rPr>
            <w:webHidden/>
          </w:rPr>
          <w:fldChar w:fldCharType="separate"/>
        </w:r>
        <w:r w:rsidR="00BD1EE9">
          <w:rPr>
            <w:webHidden/>
          </w:rPr>
          <w:t>49</w:t>
        </w:r>
        <w:r w:rsidR="00BD1EE9">
          <w:rPr>
            <w:webHidden/>
          </w:rPr>
          <w:fldChar w:fldCharType="end"/>
        </w:r>
      </w:hyperlink>
    </w:p>
    <w:p w14:paraId="38FD3A9D" w14:textId="40D0253F" w:rsidR="00BD0688" w:rsidRDefault="00BD0688" w:rsidP="0084291E">
      <w:pPr>
        <w:pStyle w:val="20"/>
        <w:tabs>
          <w:tab w:val="left" w:pos="840"/>
        </w:tabs>
        <w:ind w:leftChars="47" w:left="99"/>
        <w:rPr>
          <w:rFonts w:ascii="宋体" w:hAnsi="宋体"/>
          <w:caps/>
        </w:rPr>
      </w:pPr>
      <w:r>
        <w:rPr>
          <w:rFonts w:ascii="宋体" w:hAnsi="宋体"/>
          <w:caps/>
        </w:rPr>
        <w:fldChar w:fldCharType="end"/>
      </w:r>
      <w:r w:rsidR="0084291E">
        <w:rPr>
          <w:rFonts w:ascii="宋体" w:hAnsi="宋体"/>
          <w:caps/>
        </w:rPr>
        <w:t xml:space="preserve"> </w:t>
      </w:r>
    </w:p>
    <w:p w14:paraId="65BE78F1" w14:textId="77777777" w:rsidR="00BD0688" w:rsidRDefault="00BD0688" w:rsidP="00BD0688"/>
    <w:p w14:paraId="5732A292" w14:textId="77777777" w:rsidR="00BD0688" w:rsidRDefault="00BD0688" w:rsidP="00BD0688"/>
    <w:p w14:paraId="4C939FE4" w14:textId="77777777" w:rsidR="00BD0688" w:rsidRDefault="00BD0688" w:rsidP="00BD0688">
      <w:pPr>
        <w:sectPr w:rsidR="00BD0688">
          <w:headerReference w:type="default" r:id="rId10"/>
          <w:footerReference w:type="default" r:id="rId11"/>
          <w:pgSz w:w="11907" w:h="16840" w:code="9"/>
          <w:pgMar w:top="1418" w:right="1134" w:bottom="1418" w:left="1418" w:header="964" w:footer="964" w:gutter="284"/>
          <w:pgNumType w:fmt="upperRoman"/>
          <w:cols w:space="425"/>
          <w:docGrid w:type="lines" w:linePitch="312"/>
        </w:sectPr>
      </w:pPr>
    </w:p>
    <w:p w14:paraId="5669DA66" w14:textId="6B035ED0" w:rsidR="00BD0688" w:rsidRDefault="00BD0688" w:rsidP="00BD0688">
      <w:pPr>
        <w:pStyle w:val="1"/>
        <w:numPr>
          <w:ilvl w:val="0"/>
          <w:numId w:val="0"/>
        </w:numPr>
        <w:rPr>
          <w:sz w:val="30"/>
        </w:rPr>
      </w:pPr>
      <w:bookmarkStart w:id="1" w:name="_Toc345992562"/>
      <w:r>
        <w:rPr>
          <w:rFonts w:hint="eastAsia"/>
          <w:sz w:val="30"/>
        </w:rPr>
        <w:t>设计总说明</w:t>
      </w:r>
      <w:bookmarkEnd w:id="1"/>
    </w:p>
    <w:p w14:paraId="35EC5C76" w14:textId="5E72635C" w:rsidR="00BD0688" w:rsidRDefault="00BD0688" w:rsidP="00BD0688">
      <w:pPr>
        <w:numPr>
          <w:ilvl w:val="0"/>
          <w:numId w:val="2"/>
        </w:numPr>
        <w:spacing w:line="300" w:lineRule="auto"/>
        <w:rPr>
          <w:rFonts w:ascii="宋体" w:hAnsi="宋体"/>
          <w:sz w:val="24"/>
        </w:rPr>
      </w:pPr>
      <w:r>
        <w:rPr>
          <w:rFonts w:hint="eastAsia"/>
          <w:b/>
          <w:sz w:val="28"/>
        </w:rPr>
        <w:t>系统开发目的</w:t>
      </w:r>
    </w:p>
    <w:p w14:paraId="76D7F16A" w14:textId="34A283B9" w:rsidR="007E1D16" w:rsidRDefault="007E1D16" w:rsidP="007E1D16">
      <w:pPr>
        <w:spacing w:line="300" w:lineRule="auto"/>
        <w:ind w:left="420" w:firstLine="420"/>
        <w:rPr>
          <w:rFonts w:ascii="宋体" w:hAnsi="宋体"/>
          <w:sz w:val="24"/>
        </w:rPr>
      </w:pPr>
      <w:r>
        <w:rPr>
          <w:rFonts w:ascii="宋体" w:hAnsi="宋体" w:hint="eastAsia"/>
          <w:sz w:val="24"/>
        </w:rPr>
        <w:t>几年前的web2.0时代给我们带来的冲击还在扩大。紧接着的iPhone，Android</w:t>
      </w:r>
    </w:p>
    <w:p w14:paraId="5F08C39D" w14:textId="048D84FC" w:rsidR="00830F69" w:rsidRDefault="007E1D16" w:rsidP="00830F69">
      <w:pPr>
        <w:spacing w:line="300" w:lineRule="auto"/>
        <w:ind w:left="420"/>
        <w:rPr>
          <w:rFonts w:ascii="宋体" w:hAnsi="宋体"/>
          <w:sz w:val="24"/>
        </w:rPr>
      </w:pPr>
      <w:r>
        <w:rPr>
          <w:rFonts w:ascii="宋体" w:hAnsi="宋体" w:hint="eastAsia"/>
          <w:sz w:val="24"/>
        </w:rPr>
        <w:t>平板电脑的日益流行，使得我们可以用一种很轻松的手势，触摸，语言等方式与互联网交互。根据调查显示，移动设备的占有率会在几年后超过传统pc，Windows在2012年9月推出的最新Windows8系统也第一次把触控功能带到了Windows系统，这不可谓是一种趋势：互联网已经逐渐靠着移动终端发展。</w:t>
      </w:r>
      <w:r w:rsidR="00830F69">
        <w:rPr>
          <w:rFonts w:ascii="宋体" w:hAnsi="宋体" w:hint="eastAsia"/>
          <w:sz w:val="24"/>
        </w:rPr>
        <w:t>此外，HTML5的日益规范化，其在各种平台上都得到了较好的支持。这些现象，构成了本次系统的开发目的：打造一个移动客户端。</w:t>
      </w:r>
    </w:p>
    <w:p w14:paraId="6102B8FF" w14:textId="1206116A" w:rsidR="00BD0688" w:rsidRPr="00830F69" w:rsidRDefault="00830F69" w:rsidP="00BD0688">
      <w:pPr>
        <w:numPr>
          <w:ilvl w:val="0"/>
          <w:numId w:val="2"/>
        </w:numPr>
        <w:spacing w:beforeLines="50" w:before="156" w:line="300" w:lineRule="auto"/>
        <w:rPr>
          <w:rFonts w:ascii="宋体" w:hAnsi="宋体"/>
          <w:sz w:val="24"/>
        </w:rPr>
      </w:pPr>
      <w:r>
        <w:rPr>
          <w:rFonts w:hint="eastAsia"/>
          <w:b/>
          <w:sz w:val="28"/>
        </w:rPr>
        <w:t>设计内容</w:t>
      </w:r>
    </w:p>
    <w:p w14:paraId="739764E1" w14:textId="48C0EDB9" w:rsidR="00830F69" w:rsidRPr="00830F69" w:rsidRDefault="00830F69" w:rsidP="00830F69">
      <w:pPr>
        <w:spacing w:beforeLines="50" w:before="156" w:line="300" w:lineRule="auto"/>
        <w:ind w:firstLine="420"/>
        <w:rPr>
          <w:rFonts w:ascii="宋体" w:hAnsi="宋体"/>
          <w:sz w:val="24"/>
        </w:rPr>
      </w:pPr>
      <w:r>
        <w:rPr>
          <w:rFonts w:ascii="宋体" w:hAnsi="宋体" w:hint="eastAsia"/>
          <w:sz w:val="24"/>
        </w:rPr>
        <w:t>设计一个</w:t>
      </w:r>
      <w:r w:rsidRPr="00830F69">
        <w:rPr>
          <w:rFonts w:ascii="宋体" w:hAnsi="宋体" w:hint="eastAsia"/>
          <w:b/>
          <w:sz w:val="24"/>
        </w:rPr>
        <w:t>模仿广西大学图书馆</w:t>
      </w:r>
      <w:r>
        <w:rPr>
          <w:rFonts w:ascii="宋体" w:hAnsi="宋体" w:hint="eastAsia"/>
          <w:sz w:val="24"/>
        </w:rPr>
        <w:t>的</w:t>
      </w:r>
      <w:r w:rsidRPr="00830F69">
        <w:rPr>
          <w:rFonts w:ascii="宋体" w:hAnsi="宋体" w:hint="eastAsia"/>
          <w:b/>
          <w:sz w:val="24"/>
        </w:rPr>
        <w:t>移动客户端</w:t>
      </w:r>
      <w:r w:rsidRPr="00830F69">
        <w:rPr>
          <w:rFonts w:ascii="宋体" w:hAnsi="宋体" w:hint="eastAsia"/>
          <w:sz w:val="24"/>
        </w:rPr>
        <w:t>与一个</w:t>
      </w:r>
      <w:r>
        <w:rPr>
          <w:rFonts w:ascii="宋体" w:hAnsi="宋体" w:hint="eastAsia"/>
          <w:sz w:val="24"/>
        </w:rPr>
        <w:t>使用MySQL数据库的服务端。</w:t>
      </w:r>
    </w:p>
    <w:p w14:paraId="0F0EDFF4" w14:textId="070F102E" w:rsidR="00830F69" w:rsidRPr="00830F69" w:rsidRDefault="00830F69" w:rsidP="00830F69">
      <w:pPr>
        <w:numPr>
          <w:ilvl w:val="0"/>
          <w:numId w:val="2"/>
        </w:numPr>
        <w:spacing w:beforeLines="50" w:before="156" w:line="300" w:lineRule="auto"/>
        <w:rPr>
          <w:rFonts w:ascii="宋体" w:hAnsi="宋体"/>
          <w:sz w:val="24"/>
        </w:rPr>
      </w:pPr>
      <w:r>
        <w:rPr>
          <w:rFonts w:hint="eastAsia"/>
          <w:b/>
          <w:sz w:val="28"/>
        </w:rPr>
        <w:t>设计要求</w:t>
      </w:r>
    </w:p>
    <w:p w14:paraId="11E1FBA8" w14:textId="7B14E480" w:rsidR="00830F69" w:rsidRDefault="00BD0688" w:rsidP="00830F69">
      <w:pPr>
        <w:spacing w:line="300" w:lineRule="auto"/>
        <w:ind w:firstLine="420"/>
        <w:textAlignment w:val="baseline"/>
        <w:rPr>
          <w:rFonts w:ascii="宋体" w:hAnsi="宋体"/>
          <w:sz w:val="24"/>
        </w:rPr>
      </w:pPr>
      <w:r>
        <w:rPr>
          <w:rFonts w:ascii="宋体" w:hAnsi="宋体" w:hint="eastAsia"/>
          <w:sz w:val="24"/>
        </w:rPr>
        <w:t>要求本</w:t>
      </w:r>
      <w:r w:rsidR="00830F69">
        <w:rPr>
          <w:rFonts w:ascii="宋体" w:hAnsi="宋体" w:hint="eastAsia"/>
          <w:sz w:val="24"/>
        </w:rPr>
        <w:t>客户端</w:t>
      </w:r>
      <w:r>
        <w:rPr>
          <w:rFonts w:ascii="宋体" w:hAnsi="宋体" w:hint="eastAsia"/>
          <w:sz w:val="24"/>
        </w:rPr>
        <w:t>实现的基本功能如下：</w:t>
      </w:r>
    </w:p>
    <w:p w14:paraId="0A911665" w14:textId="5C5FA76C" w:rsidR="00830F69" w:rsidRDefault="00830F69" w:rsidP="00830F69">
      <w:pPr>
        <w:spacing w:line="300" w:lineRule="auto"/>
        <w:ind w:firstLine="420"/>
        <w:textAlignment w:val="baseline"/>
        <w:rPr>
          <w:rFonts w:ascii="宋体" w:hAnsi="宋体"/>
          <w:sz w:val="24"/>
        </w:rPr>
      </w:pPr>
      <w:r>
        <w:rPr>
          <w:rFonts w:ascii="宋体" w:hAnsi="宋体" w:hint="eastAsia"/>
          <w:sz w:val="24"/>
        </w:rPr>
        <w:t>1：读者的登陆，注册。</w:t>
      </w:r>
    </w:p>
    <w:p w14:paraId="1E482F21" w14:textId="34BE1FB0" w:rsidR="00830F69" w:rsidRDefault="00830F69" w:rsidP="00830F69">
      <w:pPr>
        <w:spacing w:line="300" w:lineRule="auto"/>
        <w:ind w:firstLine="420"/>
        <w:textAlignment w:val="baseline"/>
        <w:rPr>
          <w:rFonts w:ascii="宋体" w:hAnsi="宋体"/>
          <w:sz w:val="24"/>
        </w:rPr>
      </w:pPr>
      <w:r>
        <w:rPr>
          <w:rFonts w:ascii="宋体" w:hAnsi="宋体" w:hint="eastAsia"/>
          <w:sz w:val="24"/>
        </w:rPr>
        <w:t>2：读者的查询图书。</w:t>
      </w:r>
    </w:p>
    <w:p w14:paraId="7C11E14C" w14:textId="2D65BB9F" w:rsidR="00830F69" w:rsidRDefault="00830F69" w:rsidP="00830F69">
      <w:pPr>
        <w:spacing w:line="300" w:lineRule="auto"/>
        <w:ind w:firstLine="420"/>
        <w:textAlignment w:val="baseline"/>
        <w:rPr>
          <w:rFonts w:ascii="宋体" w:hAnsi="宋体"/>
          <w:sz w:val="24"/>
        </w:rPr>
      </w:pPr>
      <w:r>
        <w:rPr>
          <w:rFonts w:ascii="宋体" w:hAnsi="宋体" w:hint="eastAsia"/>
          <w:sz w:val="24"/>
        </w:rPr>
        <w:t>3：读者的预约图书。</w:t>
      </w:r>
    </w:p>
    <w:p w14:paraId="67DF387A" w14:textId="2B4A7F66" w:rsidR="00830F69" w:rsidRDefault="00830F69" w:rsidP="00830F69">
      <w:pPr>
        <w:spacing w:line="300" w:lineRule="auto"/>
        <w:ind w:firstLine="420"/>
        <w:textAlignment w:val="baseline"/>
        <w:rPr>
          <w:rFonts w:ascii="宋体" w:hAnsi="宋体"/>
          <w:sz w:val="24"/>
        </w:rPr>
      </w:pPr>
      <w:r>
        <w:rPr>
          <w:rFonts w:ascii="宋体" w:hAnsi="宋体" w:hint="eastAsia"/>
          <w:sz w:val="24"/>
        </w:rPr>
        <w:t>4：读者的借阅图书。</w:t>
      </w:r>
    </w:p>
    <w:p w14:paraId="6E604B28" w14:textId="572DCE08" w:rsidR="00830F69" w:rsidRDefault="00830F69" w:rsidP="00830F69">
      <w:pPr>
        <w:spacing w:line="300" w:lineRule="auto"/>
        <w:ind w:firstLine="420"/>
        <w:textAlignment w:val="baseline"/>
        <w:rPr>
          <w:rFonts w:ascii="宋体" w:hAnsi="宋体"/>
          <w:sz w:val="24"/>
        </w:rPr>
      </w:pPr>
      <w:r>
        <w:rPr>
          <w:rFonts w:ascii="宋体" w:hAnsi="宋体" w:hint="eastAsia"/>
          <w:sz w:val="24"/>
        </w:rPr>
        <w:t>5：读者的还书。</w:t>
      </w:r>
    </w:p>
    <w:p w14:paraId="4B81816C" w14:textId="3B273A38" w:rsidR="00830F69" w:rsidRDefault="00830F69" w:rsidP="00830F69">
      <w:pPr>
        <w:spacing w:line="300" w:lineRule="auto"/>
        <w:ind w:firstLine="420"/>
        <w:textAlignment w:val="baseline"/>
        <w:rPr>
          <w:rFonts w:ascii="宋体" w:hAnsi="宋体"/>
          <w:sz w:val="24"/>
        </w:rPr>
      </w:pPr>
      <w:r>
        <w:rPr>
          <w:rFonts w:ascii="宋体" w:hAnsi="宋体" w:hint="eastAsia"/>
          <w:sz w:val="24"/>
        </w:rPr>
        <w:t>6：读者的借阅图书超期的罚款。</w:t>
      </w:r>
    </w:p>
    <w:p w14:paraId="75A4C758" w14:textId="44C96449" w:rsidR="00830F69" w:rsidRDefault="00830F69" w:rsidP="00830F69">
      <w:pPr>
        <w:spacing w:line="300" w:lineRule="auto"/>
        <w:ind w:firstLine="420"/>
        <w:textAlignment w:val="baseline"/>
        <w:rPr>
          <w:rFonts w:ascii="宋体" w:hAnsi="宋体"/>
          <w:sz w:val="24"/>
        </w:rPr>
      </w:pPr>
      <w:r>
        <w:rPr>
          <w:rFonts w:ascii="宋体" w:hAnsi="宋体" w:hint="eastAsia"/>
          <w:sz w:val="24"/>
        </w:rPr>
        <w:t>7：有合理的异常处理机制将出错友善的告诉读者出错在哪。</w:t>
      </w:r>
    </w:p>
    <w:p w14:paraId="7CD26D30" w14:textId="4F51A0CE" w:rsidR="00830F69" w:rsidRDefault="00830F69" w:rsidP="00830F69">
      <w:pPr>
        <w:spacing w:line="300" w:lineRule="auto"/>
        <w:ind w:firstLine="420"/>
        <w:textAlignment w:val="baseline"/>
        <w:rPr>
          <w:rFonts w:ascii="宋体" w:hAnsi="宋体"/>
          <w:sz w:val="24"/>
        </w:rPr>
      </w:pPr>
      <w:r>
        <w:rPr>
          <w:rFonts w:ascii="宋体" w:hAnsi="宋体" w:hint="eastAsia"/>
          <w:sz w:val="24"/>
        </w:rPr>
        <w:t>8：管理员对图书，用户的基本管理。</w:t>
      </w:r>
    </w:p>
    <w:p w14:paraId="091902DE" w14:textId="77777777" w:rsidR="00BD0688" w:rsidRDefault="00BD0688" w:rsidP="00BD0688">
      <w:pPr>
        <w:numPr>
          <w:ilvl w:val="0"/>
          <w:numId w:val="2"/>
        </w:numPr>
        <w:spacing w:beforeLines="50" w:before="156" w:line="300" w:lineRule="auto"/>
        <w:rPr>
          <w:rFonts w:ascii="宋体" w:hAnsi="宋体"/>
          <w:sz w:val="24"/>
        </w:rPr>
      </w:pPr>
      <w:r>
        <w:rPr>
          <w:rFonts w:hint="eastAsia"/>
          <w:b/>
          <w:sz w:val="28"/>
        </w:rPr>
        <w:t>设计平台</w:t>
      </w:r>
    </w:p>
    <w:p w14:paraId="6367BF56" w14:textId="77777777" w:rsidR="00467C80" w:rsidRDefault="00830F69" w:rsidP="00BD0688">
      <w:pPr>
        <w:spacing w:line="300" w:lineRule="auto"/>
        <w:ind w:firstLineChars="200" w:firstLine="482"/>
        <w:rPr>
          <w:rFonts w:ascii="宋体" w:hAnsi="宋体"/>
          <w:sz w:val="24"/>
        </w:rPr>
      </w:pPr>
      <w:r w:rsidRPr="00830F69">
        <w:rPr>
          <w:rFonts w:ascii="宋体" w:hAnsi="宋体" w:hint="eastAsia"/>
          <w:b/>
          <w:sz w:val="24"/>
        </w:rPr>
        <w:t>客户端</w:t>
      </w:r>
      <w:r>
        <w:rPr>
          <w:rFonts w:ascii="宋体" w:hAnsi="宋体" w:hint="eastAsia"/>
          <w:sz w:val="24"/>
        </w:rPr>
        <w:t>使用HTML5，JavaScript，css</w:t>
      </w:r>
      <w:r>
        <w:rPr>
          <w:rFonts w:ascii="宋体" w:hAnsi="宋体"/>
          <w:sz w:val="24"/>
        </w:rPr>
        <w:t>3</w:t>
      </w:r>
      <w:r>
        <w:rPr>
          <w:rFonts w:ascii="宋体" w:hAnsi="宋体" w:hint="eastAsia"/>
          <w:sz w:val="24"/>
        </w:rPr>
        <w:t>加上jQuery Mobile搭建，除了可以在web浏览器上访问外，也可以转换为Android，ios，Windows</w:t>
      </w:r>
      <w:r>
        <w:rPr>
          <w:rFonts w:ascii="宋体" w:hAnsi="宋体"/>
          <w:sz w:val="24"/>
        </w:rPr>
        <w:t xml:space="preserve"> </w:t>
      </w:r>
      <w:r>
        <w:rPr>
          <w:rFonts w:ascii="宋体" w:hAnsi="宋体" w:hint="eastAsia"/>
          <w:sz w:val="24"/>
        </w:rPr>
        <w:t>phone等平台上的原生app应用。</w:t>
      </w:r>
    </w:p>
    <w:p w14:paraId="1F8FA52A" w14:textId="162979F8" w:rsidR="00BD0688" w:rsidRDefault="00830F69" w:rsidP="00BD0688">
      <w:pPr>
        <w:spacing w:line="300" w:lineRule="auto"/>
        <w:ind w:firstLineChars="200" w:firstLine="482"/>
        <w:rPr>
          <w:rFonts w:ascii="宋体" w:hAnsi="宋体"/>
          <w:sz w:val="24"/>
        </w:rPr>
      </w:pPr>
      <w:r w:rsidRPr="00830F69">
        <w:rPr>
          <w:rFonts w:ascii="宋体" w:hAnsi="宋体" w:hint="eastAsia"/>
          <w:b/>
          <w:sz w:val="24"/>
        </w:rPr>
        <w:t>服务端</w:t>
      </w:r>
      <w:r>
        <w:rPr>
          <w:rFonts w:ascii="宋体" w:hAnsi="宋体" w:hint="eastAsia"/>
          <w:sz w:val="24"/>
        </w:rPr>
        <w:t>使用Java平台开发，使用MySQL作为底层数据库。除此之外，还应用了多种技术开发，所有的技术都是目前工业界成熟的，流行的，稳定的。</w:t>
      </w:r>
    </w:p>
    <w:p w14:paraId="36BD45BF" w14:textId="692D0FD5" w:rsidR="00467C80" w:rsidRDefault="00467C80" w:rsidP="00BD0688">
      <w:pPr>
        <w:spacing w:line="300" w:lineRule="auto"/>
        <w:ind w:firstLineChars="200" w:firstLine="480"/>
        <w:rPr>
          <w:rFonts w:ascii="宋体" w:hAnsi="宋体"/>
          <w:sz w:val="24"/>
        </w:rPr>
      </w:pPr>
      <w:r>
        <w:rPr>
          <w:rFonts w:ascii="宋体" w:hAnsi="宋体" w:hint="eastAsia"/>
          <w:sz w:val="24"/>
        </w:rPr>
        <w:t>开发环境为Windows8，jdk1.7_10，MySQL_5.5.29</w:t>
      </w:r>
      <w:r>
        <w:rPr>
          <w:rFonts w:ascii="宋体" w:hAnsi="宋体"/>
          <w:sz w:val="24"/>
        </w:rPr>
        <w:t>,</w:t>
      </w:r>
      <w:r>
        <w:rPr>
          <w:rFonts w:ascii="宋体" w:hAnsi="宋体" w:hint="eastAsia"/>
          <w:sz w:val="24"/>
        </w:rPr>
        <w:t>eclipse_3.7</w:t>
      </w:r>
    </w:p>
    <w:p w14:paraId="5A688CFB" w14:textId="1B96D677" w:rsidR="00BD0688" w:rsidRPr="00830F69" w:rsidRDefault="008D7B8B" w:rsidP="00830F69">
      <w:pPr>
        <w:numPr>
          <w:ilvl w:val="0"/>
          <w:numId w:val="2"/>
        </w:numPr>
        <w:spacing w:beforeLines="50" w:before="156" w:line="300" w:lineRule="auto"/>
        <w:rPr>
          <w:rFonts w:ascii="宋体" w:hAnsi="宋体"/>
          <w:sz w:val="24"/>
        </w:rPr>
      </w:pPr>
      <w:r>
        <w:rPr>
          <w:rFonts w:hint="eastAsia"/>
          <w:b/>
          <w:sz w:val="28"/>
        </w:rPr>
        <w:t>技术路线</w:t>
      </w:r>
    </w:p>
    <w:p w14:paraId="04AE4D01" w14:textId="5F935A90" w:rsidR="008D7B8B" w:rsidRDefault="008D7B8B" w:rsidP="009A70E2">
      <w:pPr>
        <w:autoSpaceDE w:val="0"/>
        <w:autoSpaceDN w:val="0"/>
        <w:adjustRightInd w:val="0"/>
        <w:ind w:firstLine="420"/>
        <w:jc w:val="left"/>
        <w:rPr>
          <w:rFonts w:ascii="Monaco" w:eastAsiaTheme="minorEastAsia" w:hAnsi="Monaco" w:cs="Monaco"/>
          <w:color w:val="008080"/>
          <w:kern w:val="0"/>
          <w:sz w:val="24"/>
        </w:rPr>
      </w:pPr>
      <w:r>
        <w:rPr>
          <w:rFonts w:ascii="Monaco" w:eastAsiaTheme="minorEastAsia" w:hAnsi="Monaco" w:cs="Monaco" w:hint="eastAsia"/>
          <w:color w:val="008080"/>
          <w:kern w:val="0"/>
          <w:sz w:val="24"/>
        </w:rPr>
        <w:t>本次系统服务端所用到的技术列在下面，由于使用</w:t>
      </w:r>
      <w:r>
        <w:rPr>
          <w:rFonts w:ascii="Monaco" w:eastAsiaTheme="minorEastAsia" w:hAnsi="Monaco" w:cs="Monaco" w:hint="eastAsia"/>
          <w:color w:val="008080"/>
          <w:kern w:val="0"/>
          <w:sz w:val="24"/>
        </w:rPr>
        <w:t>maven</w:t>
      </w:r>
      <w:r>
        <w:rPr>
          <w:rFonts w:ascii="Monaco" w:eastAsiaTheme="minorEastAsia" w:hAnsi="Monaco" w:cs="Monaco" w:hint="eastAsia"/>
          <w:color w:val="008080"/>
          <w:kern w:val="0"/>
          <w:sz w:val="24"/>
        </w:rPr>
        <w:t>作为项目管理，故直接把项目所用到的核心依赖及其版本号以</w:t>
      </w:r>
      <w:r>
        <w:rPr>
          <w:rFonts w:ascii="Monaco" w:eastAsiaTheme="minorEastAsia" w:hAnsi="Monaco" w:cs="Monaco" w:hint="eastAsia"/>
          <w:color w:val="008080"/>
          <w:kern w:val="0"/>
          <w:sz w:val="24"/>
        </w:rPr>
        <w:t>maven</w:t>
      </w:r>
      <w:r>
        <w:rPr>
          <w:rFonts w:ascii="Monaco" w:eastAsiaTheme="minorEastAsia" w:hAnsi="Monaco" w:cs="Monaco" w:hint="eastAsia"/>
          <w:color w:val="008080"/>
          <w:kern w:val="0"/>
          <w:sz w:val="24"/>
        </w:rPr>
        <w:t>定义的</w:t>
      </w:r>
      <w:r>
        <w:rPr>
          <w:rFonts w:ascii="Monaco" w:eastAsiaTheme="minorEastAsia" w:hAnsi="Monaco" w:cs="Monaco" w:hint="eastAsia"/>
          <w:color w:val="008080"/>
          <w:kern w:val="0"/>
          <w:sz w:val="24"/>
        </w:rPr>
        <w:t>xml</w:t>
      </w:r>
      <w:r>
        <w:rPr>
          <w:rFonts w:ascii="Monaco" w:eastAsiaTheme="minorEastAsia" w:hAnsi="Monaco" w:cs="Monaco" w:hint="eastAsia"/>
          <w:color w:val="008080"/>
          <w:kern w:val="0"/>
          <w:sz w:val="24"/>
        </w:rPr>
        <w:t>列在下面：</w:t>
      </w:r>
    </w:p>
    <w:p w14:paraId="0CC0E810" w14:textId="03966647" w:rsidR="008D7B8B" w:rsidRDefault="008D7B8B" w:rsidP="008D7B8B">
      <w:pPr>
        <w:autoSpaceDE w:val="0"/>
        <w:autoSpaceDN w:val="0"/>
        <w:adjustRightInd w:val="0"/>
        <w:ind w:left="420" w:firstLine="420"/>
        <w:jc w:val="left"/>
        <w:rPr>
          <w:rFonts w:ascii="Monaco" w:eastAsiaTheme="minorEastAsia" w:hAnsi="Monaco" w:cs="Monaco"/>
          <w:color w:val="008080"/>
          <w:kern w:val="0"/>
          <w:sz w:val="24"/>
        </w:rPr>
      </w:pPr>
      <w:r>
        <w:rPr>
          <w:rFonts w:ascii="Monaco" w:eastAsiaTheme="minorEastAsia" w:hAnsi="Monaco" w:cs="Monaco"/>
          <w:color w:val="008080"/>
          <w:kern w:val="0"/>
          <w:sz w:val="24"/>
        </w:rPr>
        <w:t>&lt;</w:t>
      </w:r>
      <w:r>
        <w:rPr>
          <w:rFonts w:ascii="Monaco" w:eastAsiaTheme="minorEastAsia" w:hAnsi="Monaco" w:cs="Monaco"/>
          <w:color w:val="3F7F7F"/>
          <w:kern w:val="0"/>
          <w:sz w:val="24"/>
        </w:rPr>
        <w:t>java.version</w:t>
      </w:r>
      <w:r>
        <w:rPr>
          <w:rFonts w:ascii="Monaco" w:eastAsiaTheme="minorEastAsia" w:hAnsi="Monaco" w:cs="Monaco"/>
          <w:color w:val="008080"/>
          <w:kern w:val="0"/>
          <w:sz w:val="24"/>
        </w:rPr>
        <w:t>&gt;</w:t>
      </w:r>
      <w:r>
        <w:rPr>
          <w:rFonts w:ascii="Monaco" w:eastAsiaTheme="minorEastAsia" w:hAnsi="Monaco" w:cs="Monaco"/>
          <w:color w:val="000000"/>
          <w:kern w:val="0"/>
          <w:sz w:val="24"/>
        </w:rPr>
        <w:t>1.7</w:t>
      </w:r>
      <w:r>
        <w:rPr>
          <w:rFonts w:ascii="Monaco" w:eastAsiaTheme="minorEastAsia" w:hAnsi="Monaco" w:cs="Monaco"/>
          <w:color w:val="008080"/>
          <w:kern w:val="0"/>
          <w:sz w:val="24"/>
        </w:rPr>
        <w:t>&lt;/</w:t>
      </w:r>
      <w:r>
        <w:rPr>
          <w:rFonts w:ascii="Monaco" w:eastAsiaTheme="minorEastAsia" w:hAnsi="Monaco" w:cs="Monaco"/>
          <w:color w:val="3F7F7F"/>
          <w:kern w:val="0"/>
          <w:sz w:val="24"/>
        </w:rPr>
        <w:t>java.version</w:t>
      </w:r>
      <w:r>
        <w:rPr>
          <w:rFonts w:ascii="Monaco" w:eastAsiaTheme="minorEastAsia" w:hAnsi="Monaco" w:cs="Monaco"/>
          <w:color w:val="008080"/>
          <w:kern w:val="0"/>
          <w:sz w:val="24"/>
        </w:rPr>
        <w:t>&gt;</w:t>
      </w:r>
    </w:p>
    <w:p w14:paraId="0CB2A2A5" w14:textId="3B233357" w:rsidR="00830F69" w:rsidRDefault="00830F69" w:rsidP="008D7B8B">
      <w:pPr>
        <w:autoSpaceDE w:val="0"/>
        <w:autoSpaceDN w:val="0"/>
        <w:adjustRightInd w:val="0"/>
        <w:ind w:left="420" w:firstLine="420"/>
        <w:jc w:val="left"/>
        <w:rPr>
          <w:rFonts w:ascii="Monaco" w:eastAsiaTheme="minorEastAsia" w:hAnsi="Monaco" w:cs="Monaco"/>
          <w:kern w:val="0"/>
          <w:sz w:val="24"/>
        </w:rPr>
      </w:pPr>
      <w:r>
        <w:rPr>
          <w:rFonts w:ascii="Monaco" w:eastAsiaTheme="minorEastAsia" w:hAnsi="Monaco" w:cs="Monaco"/>
          <w:color w:val="008080"/>
          <w:kern w:val="0"/>
          <w:sz w:val="24"/>
        </w:rPr>
        <w:t>&lt;</w:t>
      </w:r>
      <w:r>
        <w:rPr>
          <w:rFonts w:ascii="Monaco" w:eastAsiaTheme="minorEastAsia" w:hAnsi="Monaco" w:cs="Monaco"/>
          <w:color w:val="3F7F7F"/>
          <w:kern w:val="0"/>
          <w:sz w:val="24"/>
        </w:rPr>
        <w:t>spring.version</w:t>
      </w:r>
      <w:r>
        <w:rPr>
          <w:rFonts w:ascii="Monaco" w:eastAsiaTheme="minorEastAsia" w:hAnsi="Monaco" w:cs="Monaco"/>
          <w:color w:val="008080"/>
          <w:kern w:val="0"/>
          <w:sz w:val="24"/>
        </w:rPr>
        <w:t>&gt;</w:t>
      </w:r>
      <w:r>
        <w:rPr>
          <w:rFonts w:ascii="Monaco" w:eastAsiaTheme="minorEastAsia" w:hAnsi="Monaco" w:cs="Monaco"/>
          <w:color w:val="000000"/>
          <w:kern w:val="0"/>
          <w:sz w:val="24"/>
        </w:rPr>
        <w:t>3.2.0.RELEASE</w:t>
      </w:r>
      <w:r>
        <w:rPr>
          <w:rFonts w:ascii="Monaco" w:eastAsiaTheme="minorEastAsia" w:hAnsi="Monaco" w:cs="Monaco"/>
          <w:color w:val="008080"/>
          <w:kern w:val="0"/>
          <w:sz w:val="24"/>
        </w:rPr>
        <w:t>&lt;/</w:t>
      </w:r>
      <w:r>
        <w:rPr>
          <w:rFonts w:ascii="Monaco" w:eastAsiaTheme="minorEastAsia" w:hAnsi="Monaco" w:cs="Monaco"/>
          <w:color w:val="3F7F7F"/>
          <w:kern w:val="0"/>
          <w:sz w:val="24"/>
        </w:rPr>
        <w:t>spring.version</w:t>
      </w:r>
      <w:r>
        <w:rPr>
          <w:rFonts w:ascii="Monaco" w:eastAsiaTheme="minorEastAsia" w:hAnsi="Monaco" w:cs="Monaco"/>
          <w:color w:val="008080"/>
          <w:kern w:val="0"/>
          <w:sz w:val="24"/>
        </w:rPr>
        <w:t>&gt;</w:t>
      </w:r>
    </w:p>
    <w:p w14:paraId="3C164BFD" w14:textId="77777777" w:rsidR="00830F69" w:rsidRDefault="00830F69" w:rsidP="00830F69">
      <w:pPr>
        <w:autoSpaceDE w:val="0"/>
        <w:autoSpaceDN w:val="0"/>
        <w:adjustRightInd w:val="0"/>
        <w:jc w:val="left"/>
        <w:rPr>
          <w:rFonts w:ascii="Monaco" w:eastAsiaTheme="minorEastAsia" w:hAnsi="Monaco" w:cs="Monaco"/>
          <w:kern w:val="0"/>
          <w:sz w:val="24"/>
        </w:rPr>
      </w:pPr>
      <w:r>
        <w:rPr>
          <w:rFonts w:ascii="Monaco" w:eastAsiaTheme="minorEastAsia" w:hAnsi="Monaco" w:cs="Monaco"/>
          <w:color w:val="000000"/>
          <w:kern w:val="0"/>
          <w:sz w:val="24"/>
        </w:rPr>
        <w:tab/>
      </w:r>
      <w:r>
        <w:rPr>
          <w:rFonts w:ascii="Monaco" w:eastAsiaTheme="minorEastAsia" w:hAnsi="Monaco" w:cs="Monaco"/>
          <w:color w:val="000000"/>
          <w:kern w:val="0"/>
          <w:sz w:val="24"/>
        </w:rPr>
        <w:tab/>
      </w:r>
      <w:r>
        <w:rPr>
          <w:rFonts w:ascii="Monaco" w:eastAsiaTheme="minorEastAsia" w:hAnsi="Monaco" w:cs="Monaco"/>
          <w:color w:val="008080"/>
          <w:kern w:val="0"/>
          <w:sz w:val="24"/>
        </w:rPr>
        <w:t>&lt;</w:t>
      </w:r>
      <w:r>
        <w:rPr>
          <w:rFonts w:ascii="Monaco" w:eastAsiaTheme="minorEastAsia" w:hAnsi="Monaco" w:cs="Monaco"/>
          <w:color w:val="3F7F7F"/>
          <w:kern w:val="0"/>
          <w:sz w:val="24"/>
        </w:rPr>
        <w:t>freemarker.version</w:t>
      </w:r>
      <w:r>
        <w:rPr>
          <w:rFonts w:ascii="Monaco" w:eastAsiaTheme="minorEastAsia" w:hAnsi="Monaco" w:cs="Monaco"/>
          <w:color w:val="008080"/>
          <w:kern w:val="0"/>
          <w:sz w:val="24"/>
        </w:rPr>
        <w:t>&gt;</w:t>
      </w:r>
      <w:r>
        <w:rPr>
          <w:rFonts w:ascii="Monaco" w:eastAsiaTheme="minorEastAsia" w:hAnsi="Monaco" w:cs="Monaco"/>
          <w:color w:val="000000"/>
          <w:kern w:val="0"/>
          <w:sz w:val="24"/>
        </w:rPr>
        <w:t>2.3.19</w:t>
      </w:r>
      <w:r>
        <w:rPr>
          <w:rFonts w:ascii="Monaco" w:eastAsiaTheme="minorEastAsia" w:hAnsi="Monaco" w:cs="Monaco"/>
          <w:color w:val="008080"/>
          <w:kern w:val="0"/>
          <w:sz w:val="24"/>
        </w:rPr>
        <w:t>&lt;/</w:t>
      </w:r>
      <w:r>
        <w:rPr>
          <w:rFonts w:ascii="Monaco" w:eastAsiaTheme="minorEastAsia" w:hAnsi="Monaco" w:cs="Monaco"/>
          <w:color w:val="3F7F7F"/>
          <w:kern w:val="0"/>
          <w:sz w:val="24"/>
        </w:rPr>
        <w:t>freemarker.version</w:t>
      </w:r>
      <w:r>
        <w:rPr>
          <w:rFonts w:ascii="Monaco" w:eastAsiaTheme="minorEastAsia" w:hAnsi="Monaco" w:cs="Monaco"/>
          <w:color w:val="008080"/>
          <w:kern w:val="0"/>
          <w:sz w:val="24"/>
        </w:rPr>
        <w:t>&gt;</w:t>
      </w:r>
    </w:p>
    <w:p w14:paraId="3E6DFDA8" w14:textId="77777777" w:rsidR="00830F69" w:rsidRDefault="00830F69" w:rsidP="00830F69">
      <w:pPr>
        <w:autoSpaceDE w:val="0"/>
        <w:autoSpaceDN w:val="0"/>
        <w:adjustRightInd w:val="0"/>
        <w:jc w:val="left"/>
        <w:rPr>
          <w:rFonts w:ascii="Monaco" w:eastAsiaTheme="minorEastAsia" w:hAnsi="Monaco" w:cs="Monaco"/>
          <w:kern w:val="0"/>
          <w:sz w:val="24"/>
        </w:rPr>
      </w:pPr>
      <w:r>
        <w:rPr>
          <w:rFonts w:ascii="Monaco" w:eastAsiaTheme="minorEastAsia" w:hAnsi="Monaco" w:cs="Monaco"/>
          <w:color w:val="000000"/>
          <w:kern w:val="0"/>
          <w:sz w:val="24"/>
        </w:rPr>
        <w:tab/>
      </w:r>
      <w:r>
        <w:rPr>
          <w:rFonts w:ascii="Monaco" w:eastAsiaTheme="minorEastAsia" w:hAnsi="Monaco" w:cs="Monaco"/>
          <w:color w:val="000000"/>
          <w:kern w:val="0"/>
          <w:sz w:val="24"/>
        </w:rPr>
        <w:tab/>
      </w:r>
      <w:r>
        <w:rPr>
          <w:rFonts w:ascii="Monaco" w:eastAsiaTheme="minorEastAsia" w:hAnsi="Monaco" w:cs="Monaco"/>
          <w:color w:val="008080"/>
          <w:kern w:val="0"/>
          <w:sz w:val="24"/>
        </w:rPr>
        <w:t>&lt;</w:t>
      </w:r>
      <w:r>
        <w:rPr>
          <w:rFonts w:ascii="Monaco" w:eastAsiaTheme="minorEastAsia" w:hAnsi="Monaco" w:cs="Monaco"/>
          <w:color w:val="3F7F7F"/>
          <w:kern w:val="0"/>
          <w:sz w:val="24"/>
        </w:rPr>
        <w:t>hibernate.version</w:t>
      </w:r>
      <w:r>
        <w:rPr>
          <w:rFonts w:ascii="Monaco" w:eastAsiaTheme="minorEastAsia" w:hAnsi="Monaco" w:cs="Monaco"/>
          <w:color w:val="008080"/>
          <w:kern w:val="0"/>
          <w:sz w:val="24"/>
        </w:rPr>
        <w:t>&gt;</w:t>
      </w:r>
      <w:r>
        <w:rPr>
          <w:rFonts w:ascii="Monaco" w:eastAsiaTheme="minorEastAsia" w:hAnsi="Monaco" w:cs="Monaco"/>
          <w:color w:val="000000"/>
          <w:kern w:val="0"/>
          <w:sz w:val="24"/>
        </w:rPr>
        <w:t>4.1.9.Final</w:t>
      </w:r>
      <w:r>
        <w:rPr>
          <w:rFonts w:ascii="Monaco" w:eastAsiaTheme="minorEastAsia" w:hAnsi="Monaco" w:cs="Monaco"/>
          <w:color w:val="008080"/>
          <w:kern w:val="0"/>
          <w:sz w:val="24"/>
        </w:rPr>
        <w:t>&lt;/</w:t>
      </w:r>
      <w:r>
        <w:rPr>
          <w:rFonts w:ascii="Monaco" w:eastAsiaTheme="minorEastAsia" w:hAnsi="Monaco" w:cs="Monaco"/>
          <w:color w:val="3F7F7F"/>
          <w:kern w:val="0"/>
          <w:sz w:val="24"/>
        </w:rPr>
        <w:t>hibernate.version</w:t>
      </w:r>
      <w:r>
        <w:rPr>
          <w:rFonts w:ascii="Monaco" w:eastAsiaTheme="minorEastAsia" w:hAnsi="Monaco" w:cs="Monaco"/>
          <w:color w:val="008080"/>
          <w:kern w:val="0"/>
          <w:sz w:val="24"/>
        </w:rPr>
        <w:t>&gt;</w:t>
      </w:r>
    </w:p>
    <w:p w14:paraId="1CA8DA38" w14:textId="77777777" w:rsidR="00830F69" w:rsidRDefault="00830F69" w:rsidP="00830F69">
      <w:pPr>
        <w:autoSpaceDE w:val="0"/>
        <w:autoSpaceDN w:val="0"/>
        <w:adjustRightInd w:val="0"/>
        <w:jc w:val="left"/>
        <w:rPr>
          <w:rFonts w:ascii="Monaco" w:eastAsiaTheme="minorEastAsia" w:hAnsi="Monaco" w:cs="Monaco"/>
          <w:kern w:val="0"/>
          <w:sz w:val="24"/>
        </w:rPr>
      </w:pPr>
      <w:r>
        <w:rPr>
          <w:rFonts w:ascii="Monaco" w:eastAsiaTheme="minorEastAsia" w:hAnsi="Monaco" w:cs="Monaco"/>
          <w:color w:val="000000"/>
          <w:kern w:val="0"/>
          <w:sz w:val="24"/>
        </w:rPr>
        <w:tab/>
      </w:r>
      <w:r>
        <w:rPr>
          <w:rFonts w:ascii="Monaco" w:eastAsiaTheme="minorEastAsia" w:hAnsi="Monaco" w:cs="Monaco"/>
          <w:color w:val="000000"/>
          <w:kern w:val="0"/>
          <w:sz w:val="24"/>
        </w:rPr>
        <w:tab/>
      </w:r>
      <w:r>
        <w:rPr>
          <w:rFonts w:ascii="Monaco" w:eastAsiaTheme="minorEastAsia" w:hAnsi="Monaco" w:cs="Monaco"/>
          <w:color w:val="008080"/>
          <w:kern w:val="0"/>
          <w:sz w:val="24"/>
        </w:rPr>
        <w:t>&lt;</w:t>
      </w:r>
      <w:r>
        <w:rPr>
          <w:rFonts w:ascii="Monaco" w:eastAsiaTheme="minorEastAsia" w:hAnsi="Monaco" w:cs="Monaco"/>
          <w:color w:val="3F7F7F"/>
          <w:kern w:val="0"/>
          <w:sz w:val="24"/>
        </w:rPr>
        <w:t>logback.version</w:t>
      </w:r>
      <w:r>
        <w:rPr>
          <w:rFonts w:ascii="Monaco" w:eastAsiaTheme="minorEastAsia" w:hAnsi="Monaco" w:cs="Monaco"/>
          <w:color w:val="008080"/>
          <w:kern w:val="0"/>
          <w:sz w:val="24"/>
        </w:rPr>
        <w:t>&gt;</w:t>
      </w:r>
      <w:r>
        <w:rPr>
          <w:rFonts w:ascii="Monaco" w:eastAsiaTheme="minorEastAsia" w:hAnsi="Monaco" w:cs="Monaco"/>
          <w:color w:val="000000"/>
          <w:kern w:val="0"/>
          <w:sz w:val="24"/>
        </w:rPr>
        <w:t>1.0.9</w:t>
      </w:r>
      <w:r>
        <w:rPr>
          <w:rFonts w:ascii="Monaco" w:eastAsiaTheme="minorEastAsia" w:hAnsi="Monaco" w:cs="Monaco"/>
          <w:color w:val="008080"/>
          <w:kern w:val="0"/>
          <w:sz w:val="24"/>
        </w:rPr>
        <w:t>&lt;/</w:t>
      </w:r>
      <w:r>
        <w:rPr>
          <w:rFonts w:ascii="Monaco" w:eastAsiaTheme="minorEastAsia" w:hAnsi="Monaco" w:cs="Monaco"/>
          <w:color w:val="3F7F7F"/>
          <w:kern w:val="0"/>
          <w:sz w:val="24"/>
        </w:rPr>
        <w:t>logback.version</w:t>
      </w:r>
      <w:r>
        <w:rPr>
          <w:rFonts w:ascii="Monaco" w:eastAsiaTheme="minorEastAsia" w:hAnsi="Monaco" w:cs="Monaco"/>
          <w:color w:val="008080"/>
          <w:kern w:val="0"/>
          <w:sz w:val="24"/>
        </w:rPr>
        <w:t>&gt;</w:t>
      </w:r>
    </w:p>
    <w:p w14:paraId="6473FB8F" w14:textId="77777777" w:rsidR="00830F69" w:rsidRDefault="00830F69" w:rsidP="00830F69">
      <w:pPr>
        <w:autoSpaceDE w:val="0"/>
        <w:autoSpaceDN w:val="0"/>
        <w:adjustRightInd w:val="0"/>
        <w:jc w:val="left"/>
        <w:rPr>
          <w:rFonts w:ascii="Monaco" w:eastAsiaTheme="minorEastAsia" w:hAnsi="Monaco" w:cs="Monaco"/>
          <w:kern w:val="0"/>
          <w:sz w:val="24"/>
        </w:rPr>
      </w:pPr>
      <w:r>
        <w:rPr>
          <w:rFonts w:ascii="Monaco" w:eastAsiaTheme="minorEastAsia" w:hAnsi="Monaco" w:cs="Monaco"/>
          <w:color w:val="000000"/>
          <w:kern w:val="0"/>
          <w:sz w:val="24"/>
        </w:rPr>
        <w:tab/>
      </w:r>
      <w:r>
        <w:rPr>
          <w:rFonts w:ascii="Monaco" w:eastAsiaTheme="minorEastAsia" w:hAnsi="Monaco" w:cs="Monaco"/>
          <w:color w:val="000000"/>
          <w:kern w:val="0"/>
          <w:sz w:val="24"/>
        </w:rPr>
        <w:tab/>
      </w:r>
      <w:r>
        <w:rPr>
          <w:rFonts w:ascii="Monaco" w:eastAsiaTheme="minorEastAsia" w:hAnsi="Monaco" w:cs="Monaco"/>
          <w:color w:val="008080"/>
          <w:kern w:val="0"/>
          <w:sz w:val="24"/>
        </w:rPr>
        <w:t>&lt;</w:t>
      </w:r>
      <w:r>
        <w:rPr>
          <w:rFonts w:ascii="Monaco" w:eastAsiaTheme="minorEastAsia" w:hAnsi="Monaco" w:cs="Monaco"/>
          <w:color w:val="3F7F7F"/>
          <w:kern w:val="0"/>
          <w:sz w:val="24"/>
        </w:rPr>
        <w:t>servlet-api.version</w:t>
      </w:r>
      <w:r>
        <w:rPr>
          <w:rFonts w:ascii="Monaco" w:eastAsiaTheme="minorEastAsia" w:hAnsi="Monaco" w:cs="Monaco"/>
          <w:color w:val="008080"/>
          <w:kern w:val="0"/>
          <w:sz w:val="24"/>
        </w:rPr>
        <w:t>&gt;</w:t>
      </w:r>
      <w:r>
        <w:rPr>
          <w:rFonts w:ascii="Monaco" w:eastAsiaTheme="minorEastAsia" w:hAnsi="Monaco" w:cs="Monaco"/>
          <w:color w:val="000000"/>
          <w:kern w:val="0"/>
          <w:sz w:val="24"/>
        </w:rPr>
        <w:t>3.0.1</w:t>
      </w:r>
      <w:r>
        <w:rPr>
          <w:rFonts w:ascii="Monaco" w:eastAsiaTheme="minorEastAsia" w:hAnsi="Monaco" w:cs="Monaco"/>
          <w:color w:val="008080"/>
          <w:kern w:val="0"/>
          <w:sz w:val="24"/>
        </w:rPr>
        <w:t>&lt;/</w:t>
      </w:r>
      <w:r>
        <w:rPr>
          <w:rFonts w:ascii="Monaco" w:eastAsiaTheme="minorEastAsia" w:hAnsi="Monaco" w:cs="Monaco"/>
          <w:color w:val="3F7F7F"/>
          <w:kern w:val="0"/>
          <w:sz w:val="24"/>
        </w:rPr>
        <w:t>servlet-api.version</w:t>
      </w:r>
      <w:r>
        <w:rPr>
          <w:rFonts w:ascii="Monaco" w:eastAsiaTheme="minorEastAsia" w:hAnsi="Monaco" w:cs="Monaco"/>
          <w:color w:val="008080"/>
          <w:kern w:val="0"/>
          <w:sz w:val="24"/>
        </w:rPr>
        <w:t>&gt;</w:t>
      </w:r>
    </w:p>
    <w:p w14:paraId="5086985B" w14:textId="77777777" w:rsidR="00830F69" w:rsidRDefault="00830F69" w:rsidP="00830F69">
      <w:pPr>
        <w:autoSpaceDE w:val="0"/>
        <w:autoSpaceDN w:val="0"/>
        <w:adjustRightInd w:val="0"/>
        <w:jc w:val="left"/>
        <w:rPr>
          <w:rFonts w:ascii="Monaco" w:eastAsiaTheme="minorEastAsia" w:hAnsi="Monaco" w:cs="Monaco"/>
          <w:kern w:val="0"/>
          <w:sz w:val="24"/>
        </w:rPr>
      </w:pPr>
      <w:r>
        <w:rPr>
          <w:rFonts w:ascii="Monaco" w:eastAsiaTheme="minorEastAsia" w:hAnsi="Monaco" w:cs="Monaco"/>
          <w:color w:val="000000"/>
          <w:kern w:val="0"/>
          <w:sz w:val="24"/>
        </w:rPr>
        <w:tab/>
      </w:r>
      <w:r>
        <w:rPr>
          <w:rFonts w:ascii="Monaco" w:eastAsiaTheme="minorEastAsia" w:hAnsi="Monaco" w:cs="Monaco"/>
          <w:color w:val="000000"/>
          <w:kern w:val="0"/>
          <w:sz w:val="24"/>
        </w:rPr>
        <w:tab/>
      </w:r>
      <w:r>
        <w:rPr>
          <w:rFonts w:ascii="Monaco" w:eastAsiaTheme="minorEastAsia" w:hAnsi="Monaco" w:cs="Monaco"/>
          <w:color w:val="008080"/>
          <w:kern w:val="0"/>
          <w:sz w:val="24"/>
        </w:rPr>
        <w:t>&lt;</w:t>
      </w:r>
      <w:r>
        <w:rPr>
          <w:rFonts w:ascii="Monaco" w:eastAsiaTheme="minorEastAsia" w:hAnsi="Monaco" w:cs="Monaco"/>
          <w:color w:val="3F7F7F"/>
          <w:kern w:val="0"/>
          <w:sz w:val="24"/>
        </w:rPr>
        <w:t>mysql.jdbc.version</w:t>
      </w:r>
      <w:r>
        <w:rPr>
          <w:rFonts w:ascii="Monaco" w:eastAsiaTheme="minorEastAsia" w:hAnsi="Monaco" w:cs="Monaco"/>
          <w:color w:val="008080"/>
          <w:kern w:val="0"/>
          <w:sz w:val="24"/>
        </w:rPr>
        <w:t>&gt;</w:t>
      </w:r>
      <w:r>
        <w:rPr>
          <w:rFonts w:ascii="Monaco" w:eastAsiaTheme="minorEastAsia" w:hAnsi="Monaco" w:cs="Monaco"/>
          <w:color w:val="000000"/>
          <w:kern w:val="0"/>
          <w:sz w:val="24"/>
        </w:rPr>
        <w:t>5.1.22</w:t>
      </w:r>
      <w:r>
        <w:rPr>
          <w:rFonts w:ascii="Monaco" w:eastAsiaTheme="minorEastAsia" w:hAnsi="Monaco" w:cs="Monaco"/>
          <w:color w:val="008080"/>
          <w:kern w:val="0"/>
          <w:sz w:val="24"/>
        </w:rPr>
        <w:t>&lt;/</w:t>
      </w:r>
      <w:r>
        <w:rPr>
          <w:rFonts w:ascii="Monaco" w:eastAsiaTheme="minorEastAsia" w:hAnsi="Monaco" w:cs="Monaco"/>
          <w:color w:val="3F7F7F"/>
          <w:kern w:val="0"/>
          <w:sz w:val="24"/>
        </w:rPr>
        <w:t>mysql.jdbc.version</w:t>
      </w:r>
      <w:r>
        <w:rPr>
          <w:rFonts w:ascii="Monaco" w:eastAsiaTheme="minorEastAsia" w:hAnsi="Monaco" w:cs="Monaco"/>
          <w:color w:val="008080"/>
          <w:kern w:val="0"/>
          <w:sz w:val="24"/>
        </w:rPr>
        <w:t>&gt;</w:t>
      </w:r>
    </w:p>
    <w:p w14:paraId="1BA5B863" w14:textId="77777777" w:rsidR="00830F69" w:rsidRDefault="00830F69" w:rsidP="00830F69">
      <w:pPr>
        <w:autoSpaceDE w:val="0"/>
        <w:autoSpaceDN w:val="0"/>
        <w:adjustRightInd w:val="0"/>
        <w:jc w:val="left"/>
        <w:rPr>
          <w:rFonts w:ascii="Monaco" w:eastAsiaTheme="minorEastAsia" w:hAnsi="Monaco" w:cs="Monaco"/>
          <w:kern w:val="0"/>
          <w:sz w:val="24"/>
        </w:rPr>
      </w:pPr>
      <w:r>
        <w:rPr>
          <w:rFonts w:ascii="Monaco" w:eastAsiaTheme="minorEastAsia" w:hAnsi="Monaco" w:cs="Monaco"/>
          <w:color w:val="000000"/>
          <w:kern w:val="0"/>
          <w:sz w:val="24"/>
        </w:rPr>
        <w:tab/>
      </w:r>
      <w:r>
        <w:rPr>
          <w:rFonts w:ascii="Monaco" w:eastAsiaTheme="minorEastAsia" w:hAnsi="Monaco" w:cs="Monaco"/>
          <w:color w:val="000000"/>
          <w:kern w:val="0"/>
          <w:sz w:val="24"/>
        </w:rPr>
        <w:tab/>
      </w:r>
      <w:r>
        <w:rPr>
          <w:rFonts w:ascii="Monaco" w:eastAsiaTheme="minorEastAsia" w:hAnsi="Monaco" w:cs="Monaco"/>
          <w:color w:val="008080"/>
          <w:kern w:val="0"/>
          <w:sz w:val="24"/>
        </w:rPr>
        <w:t>&lt;</w:t>
      </w:r>
      <w:r>
        <w:rPr>
          <w:rFonts w:ascii="Monaco" w:eastAsiaTheme="minorEastAsia" w:hAnsi="Monaco" w:cs="Monaco"/>
          <w:color w:val="3F7F7F"/>
          <w:kern w:val="0"/>
          <w:sz w:val="24"/>
        </w:rPr>
        <w:t>json.version</w:t>
      </w:r>
      <w:r>
        <w:rPr>
          <w:rFonts w:ascii="Monaco" w:eastAsiaTheme="minorEastAsia" w:hAnsi="Monaco" w:cs="Monaco"/>
          <w:color w:val="008080"/>
          <w:kern w:val="0"/>
          <w:sz w:val="24"/>
        </w:rPr>
        <w:t>&gt;</w:t>
      </w:r>
      <w:r>
        <w:rPr>
          <w:rFonts w:ascii="Monaco" w:eastAsiaTheme="minorEastAsia" w:hAnsi="Monaco" w:cs="Monaco"/>
          <w:color w:val="000000"/>
          <w:kern w:val="0"/>
          <w:sz w:val="24"/>
        </w:rPr>
        <w:t>20090211</w:t>
      </w:r>
      <w:r>
        <w:rPr>
          <w:rFonts w:ascii="Monaco" w:eastAsiaTheme="minorEastAsia" w:hAnsi="Monaco" w:cs="Monaco"/>
          <w:color w:val="008080"/>
          <w:kern w:val="0"/>
          <w:sz w:val="24"/>
        </w:rPr>
        <w:t>&lt;/</w:t>
      </w:r>
      <w:r>
        <w:rPr>
          <w:rFonts w:ascii="Monaco" w:eastAsiaTheme="minorEastAsia" w:hAnsi="Monaco" w:cs="Monaco"/>
          <w:color w:val="3F7F7F"/>
          <w:kern w:val="0"/>
          <w:sz w:val="24"/>
        </w:rPr>
        <w:t>json.version</w:t>
      </w:r>
      <w:r>
        <w:rPr>
          <w:rFonts w:ascii="Monaco" w:eastAsiaTheme="minorEastAsia" w:hAnsi="Monaco" w:cs="Monaco"/>
          <w:color w:val="008080"/>
          <w:kern w:val="0"/>
          <w:sz w:val="24"/>
        </w:rPr>
        <w:t>&gt;</w:t>
      </w:r>
    </w:p>
    <w:p w14:paraId="7AD0DDB7" w14:textId="01540FC3" w:rsidR="00830F69" w:rsidRPr="008D7B8B" w:rsidRDefault="00830F69" w:rsidP="008D7B8B">
      <w:pPr>
        <w:autoSpaceDE w:val="0"/>
        <w:autoSpaceDN w:val="0"/>
        <w:adjustRightInd w:val="0"/>
        <w:jc w:val="left"/>
        <w:rPr>
          <w:rFonts w:ascii="Monaco" w:eastAsiaTheme="minorEastAsia" w:hAnsi="Monaco" w:cs="Monaco"/>
          <w:kern w:val="0"/>
          <w:sz w:val="24"/>
        </w:rPr>
      </w:pPr>
      <w:r>
        <w:rPr>
          <w:rFonts w:ascii="Monaco" w:eastAsiaTheme="minorEastAsia" w:hAnsi="Monaco" w:cs="Monaco"/>
          <w:color w:val="000000"/>
          <w:kern w:val="0"/>
          <w:sz w:val="24"/>
        </w:rPr>
        <w:tab/>
      </w:r>
      <w:r>
        <w:rPr>
          <w:rFonts w:ascii="Monaco" w:eastAsiaTheme="minorEastAsia" w:hAnsi="Monaco" w:cs="Monaco"/>
          <w:color w:val="000000"/>
          <w:kern w:val="0"/>
          <w:sz w:val="24"/>
        </w:rPr>
        <w:tab/>
      </w:r>
      <w:r>
        <w:rPr>
          <w:rFonts w:ascii="Monaco" w:eastAsiaTheme="minorEastAsia" w:hAnsi="Monaco" w:cs="Monaco"/>
          <w:color w:val="008080"/>
          <w:kern w:val="0"/>
          <w:sz w:val="24"/>
        </w:rPr>
        <w:t>&lt;</w:t>
      </w:r>
      <w:r>
        <w:rPr>
          <w:rFonts w:ascii="Monaco" w:eastAsiaTheme="minorEastAsia" w:hAnsi="Monaco" w:cs="Monaco"/>
          <w:color w:val="3F7F7F"/>
          <w:kern w:val="0"/>
          <w:sz w:val="24"/>
        </w:rPr>
        <w:t>jetty.version</w:t>
      </w:r>
      <w:r>
        <w:rPr>
          <w:rFonts w:ascii="Monaco" w:eastAsiaTheme="minorEastAsia" w:hAnsi="Monaco" w:cs="Monaco"/>
          <w:color w:val="008080"/>
          <w:kern w:val="0"/>
          <w:sz w:val="24"/>
        </w:rPr>
        <w:t>&gt;</w:t>
      </w:r>
      <w:r>
        <w:rPr>
          <w:rFonts w:ascii="Monaco" w:eastAsiaTheme="minorEastAsia" w:hAnsi="Monaco" w:cs="Monaco"/>
          <w:color w:val="000000"/>
          <w:kern w:val="0"/>
          <w:sz w:val="24"/>
        </w:rPr>
        <w:t>8.1.8.v20121106</w:t>
      </w:r>
      <w:r>
        <w:rPr>
          <w:rFonts w:ascii="Monaco" w:eastAsiaTheme="minorEastAsia" w:hAnsi="Monaco" w:cs="Monaco"/>
          <w:color w:val="008080"/>
          <w:kern w:val="0"/>
          <w:sz w:val="24"/>
        </w:rPr>
        <w:t>&lt;/</w:t>
      </w:r>
      <w:r>
        <w:rPr>
          <w:rFonts w:ascii="Monaco" w:eastAsiaTheme="minorEastAsia" w:hAnsi="Monaco" w:cs="Monaco"/>
          <w:color w:val="3F7F7F"/>
          <w:kern w:val="0"/>
          <w:sz w:val="24"/>
        </w:rPr>
        <w:t>jetty.version</w:t>
      </w:r>
      <w:r>
        <w:rPr>
          <w:rFonts w:ascii="Monaco" w:eastAsiaTheme="minorEastAsia" w:hAnsi="Monaco" w:cs="Monaco"/>
          <w:color w:val="008080"/>
          <w:kern w:val="0"/>
          <w:sz w:val="24"/>
        </w:rPr>
        <w:t>&gt;</w:t>
      </w:r>
    </w:p>
    <w:p w14:paraId="1D44B367" w14:textId="77777777" w:rsidR="00BD0688" w:rsidRDefault="00BD0688" w:rsidP="00BD0688">
      <w:pPr>
        <w:spacing w:line="300" w:lineRule="auto"/>
        <w:rPr>
          <w:rFonts w:ascii="宋体" w:hAnsi="宋体"/>
          <w:sz w:val="24"/>
        </w:rPr>
      </w:pPr>
    </w:p>
    <w:p w14:paraId="3BDE55AF" w14:textId="4CF4490E" w:rsidR="008D7B8B" w:rsidRDefault="008D7B8B" w:rsidP="008D7B8B">
      <w:pPr>
        <w:spacing w:line="300" w:lineRule="auto"/>
        <w:ind w:firstLine="420"/>
        <w:rPr>
          <w:rFonts w:ascii="宋体" w:hAnsi="宋体"/>
          <w:sz w:val="24"/>
        </w:rPr>
      </w:pPr>
      <w:r>
        <w:rPr>
          <w:rFonts w:ascii="宋体" w:hAnsi="宋体" w:hint="eastAsia"/>
          <w:sz w:val="24"/>
        </w:rPr>
        <w:t>其中，java使用的是jdk7的最新版本，使用spring</w:t>
      </w:r>
      <w:r w:rsidR="00467C80">
        <w:rPr>
          <w:rFonts w:ascii="宋体" w:hAnsi="宋体" w:hint="eastAsia"/>
          <w:sz w:val="24"/>
        </w:rPr>
        <w:t>提供的依赖注入，控制反转以及数据库的声明式事务管理</w:t>
      </w:r>
      <w:r>
        <w:rPr>
          <w:rFonts w:ascii="宋体" w:hAnsi="宋体" w:hint="eastAsia"/>
          <w:sz w:val="24"/>
        </w:rPr>
        <w:t>给应用程序提供更好的灵活性与解耦性与安全性。此外，web层也使用了spring</w:t>
      </w:r>
      <w:r>
        <w:rPr>
          <w:rFonts w:ascii="宋体" w:hAnsi="宋体"/>
          <w:sz w:val="24"/>
        </w:rPr>
        <w:t xml:space="preserve"> </w:t>
      </w:r>
      <w:r>
        <w:rPr>
          <w:rFonts w:ascii="宋体" w:hAnsi="宋体" w:hint="eastAsia"/>
          <w:sz w:val="24"/>
        </w:rPr>
        <w:t>mvc提供的mvc机制来处理用户的请求与返回相应的视图，对于视图层，使用了freemarker的模版引擎技术来动态的生成视图文件返回到客户端</w:t>
      </w:r>
      <w:r w:rsidR="00467C80">
        <w:rPr>
          <w:rFonts w:ascii="宋体" w:hAnsi="宋体" w:hint="eastAsia"/>
          <w:sz w:val="24"/>
        </w:rPr>
        <w:t>，除了单一的请求，应用也提供了能够Json数据的Ajax的请求方式，使得应用程序更简单，更高效</w:t>
      </w:r>
      <w:r>
        <w:rPr>
          <w:rFonts w:ascii="宋体" w:hAnsi="宋体" w:hint="eastAsia"/>
          <w:sz w:val="24"/>
        </w:rPr>
        <w:t>。</w:t>
      </w:r>
    </w:p>
    <w:p w14:paraId="13400164" w14:textId="73946CA4" w:rsidR="00467C80" w:rsidRDefault="00467C80" w:rsidP="008D7B8B">
      <w:pPr>
        <w:spacing w:line="300" w:lineRule="auto"/>
        <w:ind w:firstLine="420"/>
        <w:rPr>
          <w:rFonts w:ascii="宋体" w:hAnsi="宋体"/>
          <w:sz w:val="24"/>
        </w:rPr>
      </w:pPr>
      <w:r>
        <w:rPr>
          <w:rFonts w:ascii="宋体" w:hAnsi="宋体" w:hint="eastAsia"/>
          <w:sz w:val="24"/>
        </w:rPr>
        <w:t>另外，本次数据库课程设计的核心，数据层由于一些原因被弱化了（原因见后面），所以使用了hibernate的orm技术，对象关系映射来处理数据库的访问，在比较大的程度上简化了数据库的代码量（当然，功能是实现了的），spring的事务管理也得到非常好的应用。MySQL数据库无须多说，jdbc也是最新版本的。</w:t>
      </w:r>
    </w:p>
    <w:p w14:paraId="256538F1" w14:textId="37464427" w:rsidR="00467C80" w:rsidRDefault="00467C80" w:rsidP="008D7B8B">
      <w:pPr>
        <w:spacing w:line="300" w:lineRule="auto"/>
        <w:ind w:firstLine="420"/>
        <w:rPr>
          <w:rFonts w:ascii="宋体" w:hAnsi="宋体"/>
          <w:sz w:val="24"/>
        </w:rPr>
      </w:pPr>
      <w:r>
        <w:rPr>
          <w:rFonts w:ascii="宋体" w:hAnsi="宋体"/>
          <w:sz w:val="24"/>
        </w:rPr>
        <w:t>W</w:t>
      </w:r>
      <w:r>
        <w:rPr>
          <w:rFonts w:ascii="宋体" w:hAnsi="宋体" w:hint="eastAsia"/>
          <w:sz w:val="24"/>
        </w:rPr>
        <w:t>ebserver使用jetty嵌入式服务器，轻量型，但是非常强大。</w:t>
      </w:r>
    </w:p>
    <w:p w14:paraId="1DB15467" w14:textId="77777777" w:rsidR="00467C80" w:rsidRDefault="00467C80" w:rsidP="008D7B8B">
      <w:pPr>
        <w:spacing w:line="300" w:lineRule="auto"/>
        <w:ind w:firstLine="420"/>
        <w:rPr>
          <w:rFonts w:ascii="宋体" w:hAnsi="宋体"/>
          <w:sz w:val="24"/>
        </w:rPr>
      </w:pPr>
    </w:p>
    <w:p w14:paraId="626A008D" w14:textId="609F7853" w:rsidR="00467C80" w:rsidRDefault="00467C80" w:rsidP="008D7B8B">
      <w:pPr>
        <w:spacing w:line="300" w:lineRule="auto"/>
        <w:ind w:firstLine="420"/>
        <w:rPr>
          <w:rFonts w:ascii="宋体" w:hAnsi="宋体"/>
          <w:sz w:val="24"/>
        </w:rPr>
      </w:pPr>
      <w:r>
        <w:rPr>
          <w:rFonts w:ascii="宋体" w:hAnsi="宋体" w:hint="eastAsia"/>
          <w:sz w:val="24"/>
        </w:rPr>
        <w:t>至于本次系统的客户端，使用的事最新的HTML5，css3，与JavaScript，这些也都无需赘言。</w:t>
      </w:r>
    </w:p>
    <w:p w14:paraId="60D7F3BF" w14:textId="6FA4EEAC" w:rsidR="00467C80" w:rsidRDefault="00467C80" w:rsidP="008D7B8B">
      <w:pPr>
        <w:spacing w:line="300" w:lineRule="auto"/>
        <w:ind w:firstLine="420"/>
        <w:rPr>
          <w:rFonts w:ascii="宋体" w:hAnsi="宋体"/>
          <w:sz w:val="24"/>
        </w:rPr>
      </w:pPr>
    </w:p>
    <w:p w14:paraId="36FFAACA" w14:textId="5EC91642" w:rsidR="00467C80" w:rsidRPr="00467C80" w:rsidRDefault="00467C80" w:rsidP="008D7B8B">
      <w:pPr>
        <w:spacing w:line="300" w:lineRule="auto"/>
        <w:ind w:firstLine="420"/>
        <w:rPr>
          <w:rFonts w:ascii="宋体" w:hAnsi="宋体"/>
          <w:sz w:val="24"/>
        </w:rPr>
      </w:pPr>
      <w:r>
        <w:rPr>
          <w:rFonts w:ascii="宋体" w:hAnsi="宋体" w:hint="eastAsia"/>
          <w:sz w:val="24"/>
        </w:rPr>
        <w:t>整个项目使用非常流行和成熟的maven管理，开发，构建，测试，集成，部署一应俱全，非常的方便。</w:t>
      </w:r>
    </w:p>
    <w:p w14:paraId="4FE12620" w14:textId="11F52601" w:rsidR="00467C80" w:rsidRDefault="00467C80" w:rsidP="00467C80">
      <w:pPr>
        <w:spacing w:line="300" w:lineRule="auto"/>
        <w:rPr>
          <w:rFonts w:ascii="宋体" w:hAnsi="宋体"/>
          <w:sz w:val="24"/>
        </w:rPr>
        <w:sectPr w:rsidR="00467C80">
          <w:headerReference w:type="default" r:id="rId12"/>
          <w:footerReference w:type="default" r:id="rId13"/>
          <w:pgSz w:w="11907" w:h="16840" w:code="9"/>
          <w:pgMar w:top="1418" w:right="1134" w:bottom="1418" w:left="1418" w:header="964" w:footer="964" w:gutter="284"/>
          <w:pgNumType w:fmt="upperRoman" w:start="1"/>
          <w:cols w:space="425"/>
          <w:docGrid w:type="lines" w:linePitch="312"/>
        </w:sectPr>
      </w:pPr>
    </w:p>
    <w:p w14:paraId="6FA325FF" w14:textId="77777777" w:rsidR="00BD0688" w:rsidRDefault="00BD0688" w:rsidP="00BD0688">
      <w:pPr>
        <w:spacing w:line="300" w:lineRule="auto"/>
        <w:jc w:val="center"/>
        <w:rPr>
          <w:rFonts w:ascii="黑体" w:eastAsia="黑体" w:hAnsi="宋体"/>
          <w:sz w:val="32"/>
          <w:szCs w:val="20"/>
        </w:rPr>
      </w:pPr>
      <w:r>
        <w:rPr>
          <w:rFonts w:ascii="黑体" w:eastAsia="黑体" w:hAnsi="宋体" w:hint="eastAsia"/>
          <w:sz w:val="32"/>
          <w:szCs w:val="20"/>
        </w:rPr>
        <w:t>数据库系统原理教学系统设计报告</w:t>
      </w:r>
    </w:p>
    <w:p w14:paraId="60F58E96" w14:textId="77777777" w:rsidR="00BD0688" w:rsidRDefault="00BD0688" w:rsidP="00BD0688">
      <w:pPr>
        <w:spacing w:line="300" w:lineRule="auto"/>
        <w:jc w:val="center"/>
        <w:rPr>
          <w:rFonts w:ascii="黑体" w:eastAsia="黑体" w:hAnsi="宋体"/>
          <w:sz w:val="24"/>
        </w:rPr>
      </w:pPr>
    </w:p>
    <w:p w14:paraId="476C0083" w14:textId="74377610" w:rsidR="00BD0688" w:rsidRDefault="007612D2" w:rsidP="00BD0688">
      <w:pPr>
        <w:spacing w:line="300" w:lineRule="auto"/>
        <w:jc w:val="center"/>
        <w:rPr>
          <w:rFonts w:ascii="宋体" w:hAnsi="宋体"/>
          <w:sz w:val="24"/>
        </w:rPr>
      </w:pPr>
      <w:r>
        <w:rPr>
          <w:rFonts w:ascii="宋体" w:hAnsi="宋体" w:hint="eastAsia"/>
          <w:sz w:val="24"/>
        </w:rPr>
        <w:t>指导教师：顾平</w:t>
      </w:r>
    </w:p>
    <w:p w14:paraId="155C6A46" w14:textId="77777777" w:rsidR="00BD0688" w:rsidRDefault="00BD0688" w:rsidP="00BD0688">
      <w:pPr>
        <w:spacing w:line="300" w:lineRule="auto"/>
        <w:rPr>
          <w:rFonts w:ascii="宋体" w:hAnsi="宋体"/>
          <w:sz w:val="24"/>
        </w:rPr>
      </w:pPr>
    </w:p>
    <w:p w14:paraId="1565BA40" w14:textId="14E5E5A8" w:rsidR="00BD0688" w:rsidRDefault="00BD0688" w:rsidP="00BD0688">
      <w:pPr>
        <w:pStyle w:val="1"/>
        <w:tabs>
          <w:tab w:val="clear" w:pos="567"/>
        </w:tabs>
        <w:spacing w:beforeLines="0" w:before="0" w:afterLines="0" w:after="0" w:line="240" w:lineRule="auto"/>
        <w:jc w:val="both"/>
        <w:rPr>
          <w:rFonts w:ascii="宋体" w:eastAsia="宋体" w:hAnsi="宋体"/>
          <w:kern w:val="2"/>
          <w:sz w:val="28"/>
          <w:szCs w:val="28"/>
        </w:rPr>
      </w:pPr>
      <w:bookmarkStart w:id="2" w:name="_Toc345992563"/>
      <w:r>
        <w:rPr>
          <w:rFonts w:ascii="宋体" w:eastAsia="宋体" w:hAnsi="宋体" w:hint="eastAsia"/>
          <w:kern w:val="2"/>
          <w:sz w:val="28"/>
          <w:szCs w:val="28"/>
        </w:rPr>
        <w:t>需求分析</w:t>
      </w:r>
      <w:bookmarkEnd w:id="2"/>
    </w:p>
    <w:p w14:paraId="7AA6F347" w14:textId="3D6AACC3" w:rsidR="00BD0688" w:rsidRDefault="00BD0688" w:rsidP="00BD0688">
      <w:pPr>
        <w:spacing w:line="300" w:lineRule="auto"/>
        <w:ind w:firstLine="450"/>
        <w:rPr>
          <w:rFonts w:ascii="宋体" w:hAnsi="宋体"/>
          <w:sz w:val="24"/>
        </w:rPr>
      </w:pPr>
      <w:r>
        <w:rPr>
          <w:rFonts w:ascii="宋体" w:hAnsi="宋体" w:hint="eastAsia"/>
          <w:sz w:val="24"/>
        </w:rPr>
        <w:t>本次课程设计的设计内容是设计一个关于数据库系统原理的</w:t>
      </w:r>
      <w:r w:rsidR="007612D2">
        <w:rPr>
          <w:rFonts w:ascii="宋体" w:hAnsi="宋体" w:hint="eastAsia"/>
          <w:sz w:val="24"/>
        </w:rPr>
        <w:t>图书馆系统。通过自己在西大图书馆的经历</w:t>
      </w:r>
      <w:r w:rsidR="00A71854">
        <w:rPr>
          <w:rFonts w:ascii="宋体" w:hAnsi="宋体" w:hint="eastAsia"/>
          <w:sz w:val="24"/>
        </w:rPr>
        <w:t>，模拟出其应有的功能，用rose画出的</w:t>
      </w:r>
      <w:r w:rsidR="0067251A">
        <w:rPr>
          <w:rFonts w:ascii="宋体" w:hAnsi="宋体" w:hint="eastAsia"/>
          <w:sz w:val="24"/>
        </w:rPr>
        <w:t>用例</w:t>
      </w:r>
      <w:r w:rsidR="00A71854">
        <w:rPr>
          <w:rFonts w:ascii="宋体" w:hAnsi="宋体" w:hint="eastAsia"/>
          <w:sz w:val="24"/>
        </w:rPr>
        <w:t>图如下：</w:t>
      </w:r>
    </w:p>
    <w:p w14:paraId="40729BA4" w14:textId="5C0BBFE2" w:rsidR="0067251A" w:rsidRDefault="0067251A" w:rsidP="00BD0688">
      <w:pPr>
        <w:spacing w:line="300" w:lineRule="auto"/>
        <w:ind w:firstLine="450"/>
        <w:rPr>
          <w:rFonts w:ascii="宋体" w:hAnsi="宋体"/>
          <w:noProof/>
          <w:sz w:val="24"/>
        </w:rPr>
      </w:pPr>
      <w:r w:rsidRPr="0067251A">
        <w:rPr>
          <w:rFonts w:ascii="宋体" w:hAnsi="宋体" w:hint="eastAsia"/>
          <w:noProof/>
          <w:sz w:val="24"/>
        </w:rPr>
        <w:t>当读者想要借阅的书已经全部被借走时，用户可以预约这本书，当该书归还后，用户可以有优先权去借阅。预约有效时间为30天。过期不侯，并且当有多个读者共同预约同一本书时，依照先到先得的策略分配借阅优先权。用户有效的最大预约书本数量为10本。并且有欠款未缴付的不予预约。</w:t>
      </w:r>
    </w:p>
    <w:p w14:paraId="2CC6A745" w14:textId="19820394" w:rsidR="00FC6FBD" w:rsidRDefault="002B01A8" w:rsidP="00BD0688">
      <w:pPr>
        <w:spacing w:line="300" w:lineRule="auto"/>
        <w:ind w:firstLine="450"/>
        <w:rPr>
          <w:rFonts w:ascii="宋体" w:hAnsi="宋体"/>
          <w:sz w:val="24"/>
        </w:rPr>
      </w:pPr>
      <w:r>
        <w:rPr>
          <w:rFonts w:ascii="宋体" w:hAnsi="宋体" w:hint="eastAsia"/>
          <w:noProof/>
          <w:sz w:val="24"/>
        </w:rPr>
        <w:drawing>
          <wp:inline distT="0" distB="0" distL="0" distR="0" wp14:anchorId="2BCFF41F" wp14:editId="78E249A8">
            <wp:extent cx="5534025" cy="4924425"/>
            <wp:effectExtent l="0" t="0" r="9525"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usercase.png"/>
                    <pic:cNvPicPr/>
                  </pic:nvPicPr>
                  <pic:blipFill>
                    <a:blip r:embed="rId14">
                      <a:extLst>
                        <a:ext uri="{28A0092B-C50C-407E-A947-70E740481C1C}">
                          <a14:useLocalDpi xmlns:a14="http://schemas.microsoft.com/office/drawing/2010/main" val="0"/>
                        </a:ext>
                      </a:extLst>
                    </a:blip>
                    <a:stretch>
                      <a:fillRect/>
                    </a:stretch>
                  </pic:blipFill>
                  <pic:spPr>
                    <a:xfrm>
                      <a:off x="0" y="0"/>
                      <a:ext cx="5534025" cy="4924425"/>
                    </a:xfrm>
                    <a:prstGeom prst="rect">
                      <a:avLst/>
                    </a:prstGeom>
                  </pic:spPr>
                </pic:pic>
              </a:graphicData>
            </a:graphic>
          </wp:inline>
        </w:drawing>
      </w:r>
    </w:p>
    <w:p w14:paraId="6DD9DD54" w14:textId="503CAFDD" w:rsidR="0067251A" w:rsidRDefault="0067251A" w:rsidP="0067251A">
      <w:pPr>
        <w:spacing w:line="300" w:lineRule="auto"/>
        <w:rPr>
          <w:rFonts w:ascii="宋体" w:hAnsi="宋体"/>
          <w:sz w:val="24"/>
        </w:rPr>
      </w:pPr>
      <w:r>
        <w:rPr>
          <w:rFonts w:ascii="宋体" w:hAnsi="宋体" w:hint="eastAsia"/>
          <w:sz w:val="24"/>
        </w:rPr>
        <w:t>详细说明如下：</w:t>
      </w:r>
    </w:p>
    <w:p w14:paraId="41435C67" w14:textId="2A8D4CBB" w:rsidR="0067251A" w:rsidRPr="0067251A" w:rsidRDefault="0067251A" w:rsidP="0067251A">
      <w:pPr>
        <w:pStyle w:val="aa"/>
        <w:numPr>
          <w:ilvl w:val="0"/>
          <w:numId w:val="13"/>
        </w:numPr>
        <w:spacing w:line="300" w:lineRule="auto"/>
        <w:ind w:firstLineChars="0"/>
        <w:rPr>
          <w:rFonts w:ascii="宋体" w:hAnsi="宋体"/>
          <w:sz w:val="24"/>
        </w:rPr>
      </w:pPr>
      <w:r w:rsidRPr="0067251A">
        <w:rPr>
          <w:rFonts w:ascii="宋体" w:hAnsi="宋体" w:hint="eastAsia"/>
          <w:sz w:val="24"/>
        </w:rPr>
        <w:t>注册：用户只有经过注册认证后才能享有图书馆提供的服务，注册必须提供正确的个人信息，否则不予通过注册。</w:t>
      </w:r>
    </w:p>
    <w:p w14:paraId="654492FA" w14:textId="63337111" w:rsidR="0067251A" w:rsidRDefault="0067251A" w:rsidP="0067251A">
      <w:pPr>
        <w:pStyle w:val="aa"/>
        <w:numPr>
          <w:ilvl w:val="0"/>
          <w:numId w:val="13"/>
        </w:numPr>
        <w:spacing w:line="300" w:lineRule="auto"/>
        <w:ind w:firstLineChars="0"/>
        <w:rPr>
          <w:rFonts w:ascii="宋体" w:hAnsi="宋体"/>
          <w:sz w:val="24"/>
        </w:rPr>
      </w:pPr>
      <w:r>
        <w:rPr>
          <w:rFonts w:ascii="宋体" w:hAnsi="宋体" w:hint="eastAsia"/>
          <w:sz w:val="24"/>
        </w:rPr>
        <w:t>登陆：</w:t>
      </w:r>
      <w:r w:rsidRPr="0067251A">
        <w:rPr>
          <w:rFonts w:ascii="宋体" w:hAnsi="宋体" w:hint="eastAsia"/>
          <w:sz w:val="24"/>
        </w:rPr>
        <w:t>注册认证后的用户唯有经过登陆认证后才能在网上享受服务。</w:t>
      </w:r>
    </w:p>
    <w:p w14:paraId="03F9C3B4" w14:textId="340B9009" w:rsidR="00FC6FBD" w:rsidRDefault="00FC6FBD" w:rsidP="00FC6FBD">
      <w:pPr>
        <w:pStyle w:val="aa"/>
        <w:numPr>
          <w:ilvl w:val="0"/>
          <w:numId w:val="13"/>
        </w:numPr>
        <w:spacing w:line="300" w:lineRule="auto"/>
        <w:ind w:firstLineChars="0"/>
        <w:rPr>
          <w:rFonts w:ascii="宋体" w:hAnsi="宋体"/>
          <w:sz w:val="24"/>
        </w:rPr>
      </w:pPr>
      <w:r>
        <w:rPr>
          <w:rFonts w:ascii="宋体" w:hAnsi="宋体" w:hint="eastAsia"/>
          <w:sz w:val="24"/>
        </w:rPr>
        <w:t>修改信息：</w:t>
      </w:r>
      <w:r w:rsidRPr="00FC6FBD">
        <w:rPr>
          <w:rFonts w:ascii="宋体" w:hAnsi="宋体" w:hint="eastAsia"/>
          <w:sz w:val="24"/>
        </w:rPr>
        <w:t>登陆后的读者可以更新自己个人信息。</w:t>
      </w:r>
    </w:p>
    <w:p w14:paraId="74EA7FBD" w14:textId="127F8E9A" w:rsidR="0067251A" w:rsidRDefault="0067251A" w:rsidP="0067251A">
      <w:pPr>
        <w:pStyle w:val="aa"/>
        <w:numPr>
          <w:ilvl w:val="0"/>
          <w:numId w:val="13"/>
        </w:numPr>
        <w:spacing w:line="300" w:lineRule="auto"/>
        <w:ind w:firstLineChars="0"/>
        <w:rPr>
          <w:rFonts w:ascii="宋体" w:hAnsi="宋体"/>
          <w:sz w:val="24"/>
        </w:rPr>
      </w:pPr>
      <w:r>
        <w:rPr>
          <w:rFonts w:ascii="宋体" w:hAnsi="宋体" w:hint="eastAsia"/>
          <w:sz w:val="24"/>
        </w:rPr>
        <w:t>注销：</w:t>
      </w:r>
      <w:r w:rsidRPr="0067251A">
        <w:rPr>
          <w:rFonts w:ascii="宋体" w:hAnsi="宋体" w:hint="eastAsia"/>
          <w:sz w:val="24"/>
        </w:rPr>
        <w:t>当用户想要安全退出时，提供这个方法保护用户的个人信息不被他人窃取。</w:t>
      </w:r>
    </w:p>
    <w:p w14:paraId="54E93ABF" w14:textId="5BA13EEE" w:rsidR="0067251A" w:rsidRDefault="0067251A" w:rsidP="0067251A">
      <w:pPr>
        <w:pStyle w:val="aa"/>
        <w:numPr>
          <w:ilvl w:val="0"/>
          <w:numId w:val="13"/>
        </w:numPr>
        <w:spacing w:line="300" w:lineRule="auto"/>
        <w:ind w:firstLineChars="0"/>
        <w:rPr>
          <w:rFonts w:ascii="宋体" w:hAnsi="宋体"/>
          <w:sz w:val="24"/>
        </w:rPr>
      </w:pPr>
      <w:r>
        <w:rPr>
          <w:rFonts w:ascii="宋体" w:hAnsi="宋体" w:hint="eastAsia"/>
          <w:sz w:val="24"/>
        </w:rPr>
        <w:t>预约图书：</w:t>
      </w:r>
      <w:r w:rsidRPr="0067251A">
        <w:rPr>
          <w:rFonts w:ascii="宋体" w:hAnsi="宋体" w:hint="eastAsia"/>
          <w:sz w:val="24"/>
        </w:rPr>
        <w:t>当读者想要借阅的书已经全部被借走时，用户可以预约这本书，当该书归还后，用户可以有优先权去借阅。预约有效时间为30天。过期不侯，并且当有多个读者共同预约同一本书时，依照先到先得的策略分配借阅优先权。用户有效的最大预约书本数量为10本。并且有欠款未缴付的不予预约。</w:t>
      </w:r>
    </w:p>
    <w:p w14:paraId="32E378E2" w14:textId="27BB2E5A" w:rsidR="0067251A" w:rsidRDefault="0067251A" w:rsidP="0067251A">
      <w:pPr>
        <w:pStyle w:val="aa"/>
        <w:numPr>
          <w:ilvl w:val="0"/>
          <w:numId w:val="13"/>
        </w:numPr>
        <w:spacing w:line="300" w:lineRule="auto"/>
        <w:ind w:firstLineChars="0"/>
        <w:rPr>
          <w:rFonts w:ascii="宋体" w:hAnsi="宋体"/>
          <w:sz w:val="24"/>
        </w:rPr>
      </w:pPr>
      <w:r>
        <w:rPr>
          <w:rFonts w:ascii="宋体" w:hAnsi="宋体" w:hint="eastAsia"/>
          <w:sz w:val="24"/>
        </w:rPr>
        <w:t>借阅图书：</w:t>
      </w:r>
      <w:r w:rsidRPr="0067251A">
        <w:rPr>
          <w:rFonts w:ascii="宋体" w:hAnsi="宋体" w:hint="eastAsia"/>
          <w:sz w:val="24"/>
        </w:rPr>
        <w:t>认证的读者可以借阅图书。最长的借阅时间为30天，每位读者最大借阅数量为10本。超过之后予以罚款，每本书每天0.1元。借阅的规则如下：1，若读者有欠款未缴付，不予；2，若读者达到了借书数量最大值，不予；3，若该书被预约并且该读者未预约，不予</w:t>
      </w:r>
    </w:p>
    <w:p w14:paraId="37B7F83E" w14:textId="2A8510F0" w:rsidR="0067251A" w:rsidRDefault="0067251A" w:rsidP="0067251A">
      <w:pPr>
        <w:pStyle w:val="aa"/>
        <w:numPr>
          <w:ilvl w:val="0"/>
          <w:numId w:val="13"/>
        </w:numPr>
        <w:spacing w:line="300" w:lineRule="auto"/>
        <w:ind w:firstLineChars="0"/>
        <w:rPr>
          <w:rFonts w:ascii="宋体" w:hAnsi="宋体"/>
          <w:sz w:val="24"/>
        </w:rPr>
      </w:pPr>
      <w:r>
        <w:rPr>
          <w:rFonts w:ascii="宋体" w:hAnsi="宋体" w:hint="eastAsia"/>
          <w:sz w:val="24"/>
        </w:rPr>
        <w:t>归还图书：</w:t>
      </w:r>
      <w:r w:rsidRPr="0067251A">
        <w:rPr>
          <w:rFonts w:ascii="宋体" w:hAnsi="宋体" w:hint="eastAsia"/>
          <w:sz w:val="24"/>
        </w:rPr>
        <w:t>读者借阅的书籍必须按时归还，否者将会按照每本书每日0.1元处以罚款。更严重的，将加以法律追究！书本归还之后，将对该书的预约信息进行更新。</w:t>
      </w:r>
    </w:p>
    <w:p w14:paraId="1C816179" w14:textId="10E2D386" w:rsidR="0067251A" w:rsidRDefault="0067251A" w:rsidP="0067251A">
      <w:pPr>
        <w:pStyle w:val="aa"/>
        <w:numPr>
          <w:ilvl w:val="0"/>
          <w:numId w:val="13"/>
        </w:numPr>
        <w:spacing w:line="300" w:lineRule="auto"/>
        <w:ind w:firstLineChars="0"/>
        <w:rPr>
          <w:rFonts w:ascii="宋体" w:hAnsi="宋体"/>
          <w:sz w:val="24"/>
        </w:rPr>
      </w:pPr>
      <w:r>
        <w:rPr>
          <w:rFonts w:ascii="宋体" w:hAnsi="宋体" w:hint="eastAsia"/>
          <w:sz w:val="24"/>
        </w:rPr>
        <w:t>缴付图书欠款：</w:t>
      </w:r>
      <w:r w:rsidRPr="0067251A">
        <w:rPr>
          <w:rFonts w:ascii="宋体" w:hAnsi="宋体" w:hint="eastAsia"/>
          <w:sz w:val="24"/>
        </w:rPr>
        <w:t>当读者由于超出还书期限时，图书馆将冻结其一些操作。读者惟有缴付欠款才能得到相应的服务。</w:t>
      </w:r>
    </w:p>
    <w:p w14:paraId="0F7EDCA1" w14:textId="71D777D4" w:rsidR="0067251A" w:rsidRDefault="0067251A" w:rsidP="0067251A">
      <w:pPr>
        <w:pStyle w:val="aa"/>
        <w:numPr>
          <w:ilvl w:val="0"/>
          <w:numId w:val="13"/>
        </w:numPr>
        <w:spacing w:line="300" w:lineRule="auto"/>
        <w:ind w:firstLineChars="0"/>
        <w:rPr>
          <w:rFonts w:ascii="宋体" w:hAnsi="宋体"/>
          <w:sz w:val="24"/>
        </w:rPr>
      </w:pPr>
      <w:r w:rsidRPr="0067251A">
        <w:rPr>
          <w:rFonts w:ascii="宋体" w:hAnsi="宋体" w:hint="eastAsia"/>
          <w:sz w:val="24"/>
        </w:rPr>
        <w:t>读者可以对图书进行查询，按关键字，复杂，或者简单，然后图书馆返回相应的结果。</w:t>
      </w:r>
    </w:p>
    <w:p w14:paraId="11A13E15" w14:textId="74A8F7E2" w:rsidR="0067251A" w:rsidRPr="00A6020F" w:rsidRDefault="00A6020F" w:rsidP="00A6020F">
      <w:pPr>
        <w:spacing w:line="300" w:lineRule="auto"/>
        <w:rPr>
          <w:rFonts w:ascii="宋体" w:hAnsi="宋体"/>
          <w:sz w:val="24"/>
        </w:rPr>
      </w:pPr>
      <w:r>
        <w:rPr>
          <w:rFonts w:hint="eastAsia"/>
        </w:rPr>
        <w:t>10</w:t>
      </w:r>
      <w:r>
        <w:rPr>
          <w:rFonts w:hint="eastAsia"/>
        </w:rPr>
        <w:t>）</w:t>
      </w:r>
      <w:r w:rsidR="0067251A" w:rsidRPr="00A6020F">
        <w:rPr>
          <w:rFonts w:ascii="宋体" w:hAnsi="宋体" w:hint="eastAsia"/>
          <w:sz w:val="24"/>
        </w:rPr>
        <w:t>查询图书：按关键字，复杂，或者简单，然后图书馆返回相应的结果。</w:t>
      </w:r>
    </w:p>
    <w:p w14:paraId="6A2800BD" w14:textId="77777777" w:rsidR="0067251A" w:rsidRDefault="0067251A" w:rsidP="0067251A">
      <w:pPr>
        <w:spacing w:line="300" w:lineRule="auto"/>
        <w:rPr>
          <w:rFonts w:ascii="宋体" w:hAnsi="宋体"/>
          <w:sz w:val="24"/>
        </w:rPr>
      </w:pPr>
    </w:p>
    <w:p w14:paraId="4B4F1CAF" w14:textId="3119C92E" w:rsidR="0067251A" w:rsidRDefault="005E31C6" w:rsidP="005E31C6">
      <w:pPr>
        <w:spacing w:line="300" w:lineRule="auto"/>
        <w:ind w:firstLine="360"/>
        <w:rPr>
          <w:rFonts w:ascii="宋体" w:hAnsi="宋体"/>
          <w:sz w:val="24"/>
        </w:rPr>
      </w:pPr>
      <w:r>
        <w:rPr>
          <w:rFonts w:ascii="宋体" w:hAnsi="宋体" w:hint="eastAsia"/>
          <w:sz w:val="24"/>
        </w:rPr>
        <w:t>此外，还设置了一些基本的管理员的功能，由于重点没有放在管理员处，故这里的用例较少也较为简单。管理员用例如下：</w:t>
      </w:r>
    </w:p>
    <w:p w14:paraId="231D2B7B" w14:textId="3542C753" w:rsidR="005E31C6" w:rsidRDefault="005E31C6" w:rsidP="005E31C6">
      <w:pPr>
        <w:spacing w:line="300" w:lineRule="auto"/>
        <w:ind w:firstLine="360"/>
        <w:rPr>
          <w:rFonts w:ascii="宋体" w:hAnsi="宋体"/>
          <w:sz w:val="24"/>
        </w:rPr>
      </w:pPr>
      <w:r>
        <w:rPr>
          <w:rFonts w:hint="eastAsia"/>
          <w:noProof/>
        </w:rPr>
        <w:drawing>
          <wp:inline distT="0" distB="0" distL="0" distR="0" wp14:anchorId="5DE583FB" wp14:editId="50BE7688">
            <wp:extent cx="4276725" cy="4086225"/>
            <wp:effectExtent l="0" t="0" r="9525"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dminusercase.png"/>
                    <pic:cNvPicPr/>
                  </pic:nvPicPr>
                  <pic:blipFill>
                    <a:blip r:embed="rId15">
                      <a:extLst>
                        <a:ext uri="{28A0092B-C50C-407E-A947-70E740481C1C}">
                          <a14:useLocalDpi xmlns:a14="http://schemas.microsoft.com/office/drawing/2010/main" val="0"/>
                        </a:ext>
                      </a:extLst>
                    </a:blip>
                    <a:stretch>
                      <a:fillRect/>
                    </a:stretch>
                  </pic:blipFill>
                  <pic:spPr>
                    <a:xfrm>
                      <a:off x="0" y="0"/>
                      <a:ext cx="4276725" cy="4086225"/>
                    </a:xfrm>
                    <a:prstGeom prst="rect">
                      <a:avLst/>
                    </a:prstGeom>
                  </pic:spPr>
                </pic:pic>
              </a:graphicData>
            </a:graphic>
          </wp:inline>
        </w:drawing>
      </w:r>
    </w:p>
    <w:p w14:paraId="6F039364" w14:textId="06A45F87" w:rsidR="002208D8" w:rsidRDefault="002208D8" w:rsidP="005E31C6">
      <w:pPr>
        <w:spacing w:line="300" w:lineRule="auto"/>
        <w:ind w:firstLine="360"/>
        <w:rPr>
          <w:rFonts w:ascii="宋体" w:hAnsi="宋体"/>
          <w:sz w:val="24"/>
        </w:rPr>
      </w:pPr>
    </w:p>
    <w:p w14:paraId="57BCF232" w14:textId="46160EB1" w:rsidR="002208D8" w:rsidRDefault="002208D8" w:rsidP="005E31C6">
      <w:pPr>
        <w:spacing w:line="300" w:lineRule="auto"/>
        <w:ind w:firstLine="360"/>
        <w:rPr>
          <w:rFonts w:ascii="宋体" w:hAnsi="宋体"/>
          <w:sz w:val="24"/>
        </w:rPr>
      </w:pPr>
      <w:r>
        <w:rPr>
          <w:rFonts w:ascii="宋体" w:hAnsi="宋体" w:hint="eastAsia"/>
          <w:sz w:val="24"/>
        </w:rPr>
        <w:t>详细说明如下</w:t>
      </w:r>
      <w:r w:rsidR="00FC6FBD">
        <w:rPr>
          <w:rFonts w:ascii="宋体" w:hAnsi="宋体" w:hint="eastAsia"/>
          <w:sz w:val="24"/>
        </w:rPr>
        <w:t>：</w:t>
      </w:r>
    </w:p>
    <w:p w14:paraId="70C80FE1" w14:textId="0AD41345" w:rsidR="00FC6FBD" w:rsidRDefault="00FC6FBD" w:rsidP="005E31C6">
      <w:pPr>
        <w:spacing w:line="300" w:lineRule="auto"/>
        <w:ind w:firstLine="360"/>
        <w:rPr>
          <w:rFonts w:ascii="宋体" w:hAnsi="宋体"/>
          <w:sz w:val="24"/>
        </w:rPr>
      </w:pPr>
      <w:r>
        <w:rPr>
          <w:rFonts w:ascii="宋体" w:hAnsi="宋体" w:hint="eastAsia"/>
          <w:sz w:val="24"/>
        </w:rPr>
        <w:t>1）：图书管理：简单地获取图书列表（含分页</w:t>
      </w:r>
      <w:r>
        <w:rPr>
          <w:rFonts w:ascii="宋体" w:hAnsi="宋体"/>
          <w:sz w:val="24"/>
        </w:rPr>
        <w:t>）</w:t>
      </w:r>
      <w:r>
        <w:rPr>
          <w:rFonts w:ascii="宋体" w:hAnsi="宋体" w:hint="eastAsia"/>
          <w:sz w:val="24"/>
        </w:rPr>
        <w:t>,查看图书信息，修改图书信息，以及添加图书。</w:t>
      </w:r>
    </w:p>
    <w:p w14:paraId="13F2D9D5" w14:textId="1F971B60" w:rsidR="00FC6FBD" w:rsidRDefault="00FC6FBD" w:rsidP="005E31C6">
      <w:pPr>
        <w:spacing w:line="300" w:lineRule="auto"/>
        <w:ind w:firstLine="360"/>
        <w:rPr>
          <w:rFonts w:ascii="宋体" w:hAnsi="宋体"/>
          <w:sz w:val="24"/>
        </w:rPr>
      </w:pPr>
      <w:r>
        <w:rPr>
          <w:rFonts w:ascii="宋体" w:hAnsi="宋体" w:hint="eastAsia"/>
          <w:sz w:val="24"/>
        </w:rPr>
        <w:t>2）：类别管理：简单地获取类别列表（含分页），查看类别信息，修改类别信息，以及添加类别。</w:t>
      </w:r>
    </w:p>
    <w:p w14:paraId="04F3FF55" w14:textId="785BDF02" w:rsidR="00FC6FBD" w:rsidRPr="0067251A" w:rsidRDefault="00FC6FBD" w:rsidP="005E31C6">
      <w:pPr>
        <w:spacing w:line="300" w:lineRule="auto"/>
        <w:ind w:firstLine="360"/>
        <w:rPr>
          <w:rFonts w:ascii="宋体" w:hAnsi="宋体"/>
          <w:sz w:val="24"/>
        </w:rPr>
      </w:pPr>
      <w:r>
        <w:rPr>
          <w:rFonts w:ascii="宋体" w:hAnsi="宋体" w:hint="eastAsia"/>
          <w:sz w:val="24"/>
        </w:rPr>
        <w:t>3：）读者管理：简单地获取读者列表（含分页</w:t>
      </w:r>
      <w:r>
        <w:rPr>
          <w:rFonts w:ascii="宋体" w:hAnsi="宋体"/>
          <w:sz w:val="24"/>
        </w:rPr>
        <w:t>）</w:t>
      </w:r>
      <w:r>
        <w:rPr>
          <w:rFonts w:ascii="宋体" w:hAnsi="宋体" w:hint="eastAsia"/>
          <w:sz w:val="24"/>
        </w:rPr>
        <w:t>,查看读者信息。</w:t>
      </w:r>
    </w:p>
    <w:p w14:paraId="67895426" w14:textId="77777777" w:rsidR="00BD0688" w:rsidRPr="00AA75D5" w:rsidRDefault="00BD0688" w:rsidP="00BD0688">
      <w:pPr>
        <w:ind w:firstLineChars="200" w:firstLine="480"/>
        <w:rPr>
          <w:rFonts w:ascii="宋体" w:hAnsi="宋体"/>
          <w:sz w:val="24"/>
        </w:rPr>
      </w:pPr>
    </w:p>
    <w:p w14:paraId="65410E6B" w14:textId="44F1C81F" w:rsidR="00BD0688" w:rsidRPr="002B01A8" w:rsidRDefault="00BD0688" w:rsidP="00BD0688">
      <w:pPr>
        <w:pStyle w:val="1"/>
        <w:tabs>
          <w:tab w:val="clear" w:pos="567"/>
        </w:tabs>
        <w:spacing w:beforeLines="0" w:before="0" w:afterLines="0" w:after="0" w:line="240" w:lineRule="auto"/>
        <w:jc w:val="both"/>
        <w:rPr>
          <w:rFonts w:ascii="宋体" w:eastAsia="宋体" w:hAnsi="宋体"/>
          <w:sz w:val="28"/>
          <w:szCs w:val="28"/>
        </w:rPr>
      </w:pPr>
      <w:bookmarkStart w:id="3" w:name="_Toc345992564"/>
      <w:r w:rsidRPr="00AA75D5">
        <w:rPr>
          <w:rFonts w:ascii="宋体" w:eastAsia="宋体" w:hAnsi="宋体" w:hint="eastAsia"/>
          <w:sz w:val="28"/>
          <w:szCs w:val="28"/>
        </w:rPr>
        <w:t>概念结构设计</w:t>
      </w:r>
      <w:bookmarkEnd w:id="3"/>
    </w:p>
    <w:p w14:paraId="0BD31C14" w14:textId="342F8B68" w:rsidR="00BD0688" w:rsidRDefault="002B01A8" w:rsidP="00BD0688">
      <w:pPr>
        <w:pStyle w:val="2"/>
        <w:numPr>
          <w:ilvl w:val="1"/>
          <w:numId w:val="4"/>
        </w:numPr>
        <w:spacing w:beforeLines="0" w:before="0" w:afterLines="0" w:after="0" w:line="240" w:lineRule="auto"/>
        <w:rPr>
          <w:rFonts w:ascii="宋体" w:eastAsia="宋体" w:hAnsi="宋体"/>
          <w:sz w:val="28"/>
          <w:szCs w:val="28"/>
        </w:rPr>
      </w:pPr>
      <w:bookmarkStart w:id="4" w:name="_Toc345992565"/>
      <w:r>
        <w:rPr>
          <w:rFonts w:ascii="宋体" w:eastAsia="宋体" w:hAnsi="宋体" w:hint="eastAsia"/>
          <w:sz w:val="28"/>
          <w:szCs w:val="28"/>
        </w:rPr>
        <w:t>实体关系图</w:t>
      </w:r>
      <w:bookmarkEnd w:id="4"/>
    </w:p>
    <w:p w14:paraId="63EFAB73" w14:textId="2AFDE534" w:rsidR="00BD0688" w:rsidRDefault="00BD0688" w:rsidP="00B154B3">
      <w:pPr>
        <w:ind w:left="720"/>
        <w:rPr>
          <w:rFonts w:ascii="宋体" w:hAnsi="宋体"/>
          <w:sz w:val="24"/>
        </w:rPr>
      </w:pPr>
    </w:p>
    <w:p w14:paraId="7C913969" w14:textId="7EE30E43" w:rsidR="00BD0688" w:rsidRDefault="0038100D" w:rsidP="00BD0688">
      <w:pPr>
        <w:numPr>
          <w:ilvl w:val="0"/>
          <w:numId w:val="6"/>
        </w:numPr>
        <w:rPr>
          <w:rFonts w:ascii="宋体" w:hAnsi="宋体"/>
          <w:sz w:val="24"/>
        </w:rPr>
      </w:pPr>
      <w:r>
        <w:rPr>
          <w:rFonts w:ascii="宋体" w:hAnsi="宋体" w:hint="eastAsia"/>
          <w:sz w:val="24"/>
        </w:rPr>
        <w:t>实体关系类图（用rose画出）</w:t>
      </w:r>
    </w:p>
    <w:p w14:paraId="6A545ACB" w14:textId="13D071B2" w:rsidR="00BD0688" w:rsidRDefault="00B154B3" w:rsidP="00BD0688">
      <w:pPr>
        <w:rPr>
          <w:rFonts w:ascii="宋体" w:hAnsi="宋体"/>
          <w:sz w:val="24"/>
        </w:rPr>
      </w:pPr>
      <w:r>
        <w:rPr>
          <w:rFonts w:ascii="宋体" w:hAnsi="宋体"/>
          <w:noProof/>
          <w:sz w:val="24"/>
        </w:rPr>
        <w:drawing>
          <wp:inline distT="0" distB="0" distL="0" distR="0" wp14:anchorId="3EA6839E" wp14:editId="67A0331A">
            <wp:extent cx="8743698" cy="6057138"/>
            <wp:effectExtent l="0" t="9207"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ntity.png"/>
                    <pic:cNvPicPr/>
                  </pic:nvPicPr>
                  <pic:blipFill>
                    <a:blip r:embed="rId16">
                      <a:extLst>
                        <a:ext uri="{28A0092B-C50C-407E-A947-70E740481C1C}">
                          <a14:useLocalDpi xmlns:a14="http://schemas.microsoft.com/office/drawing/2010/main" val="0"/>
                        </a:ext>
                      </a:extLst>
                    </a:blip>
                    <a:stretch>
                      <a:fillRect/>
                    </a:stretch>
                  </pic:blipFill>
                  <pic:spPr>
                    <a:xfrm rot="16200000" flipH="1" flipV="1">
                      <a:off x="0" y="0"/>
                      <a:ext cx="8767386" cy="6073547"/>
                    </a:xfrm>
                    <a:prstGeom prst="rect">
                      <a:avLst/>
                    </a:prstGeom>
                  </pic:spPr>
                </pic:pic>
              </a:graphicData>
            </a:graphic>
          </wp:inline>
        </w:drawing>
      </w:r>
    </w:p>
    <w:p w14:paraId="412BFC15" w14:textId="14545BC8" w:rsidR="00BD0688" w:rsidRDefault="005A44DC" w:rsidP="00BD0688">
      <w:pPr>
        <w:numPr>
          <w:ilvl w:val="0"/>
          <w:numId w:val="6"/>
        </w:numPr>
        <w:rPr>
          <w:rFonts w:ascii="宋体" w:hAnsi="宋体"/>
          <w:sz w:val="24"/>
        </w:rPr>
      </w:pPr>
      <w:r>
        <w:rPr>
          <w:rFonts w:ascii="宋体" w:hAnsi="宋体" w:hint="eastAsia"/>
          <w:sz w:val="24"/>
        </w:rPr>
        <w:t>数据库表结构关系图（用navicat画出）</w:t>
      </w:r>
    </w:p>
    <w:p w14:paraId="6149444C" w14:textId="130DF56F" w:rsidR="00BD0688" w:rsidRDefault="0038100D" w:rsidP="00BD0688">
      <w:pPr>
        <w:rPr>
          <w:rFonts w:ascii="宋体" w:hAnsi="宋体"/>
          <w:sz w:val="24"/>
        </w:rPr>
      </w:pPr>
      <w:r>
        <w:rPr>
          <w:rFonts w:ascii="宋体" w:hAnsi="宋体" w:hint="eastAsia"/>
          <w:noProof/>
          <w:sz w:val="24"/>
        </w:rPr>
        <w:drawing>
          <wp:inline distT="0" distB="0" distL="0" distR="0" wp14:anchorId="198D5EAC" wp14:editId="47E732B3">
            <wp:extent cx="8495530" cy="6117865"/>
            <wp:effectExtent l="7620" t="0" r="889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navicat.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520370" cy="6135753"/>
                    </a:xfrm>
                    <a:prstGeom prst="rect">
                      <a:avLst/>
                    </a:prstGeom>
                  </pic:spPr>
                </pic:pic>
              </a:graphicData>
            </a:graphic>
          </wp:inline>
        </w:drawing>
      </w:r>
    </w:p>
    <w:p w14:paraId="52CE0142" w14:textId="77777777" w:rsidR="00BD0688" w:rsidRDefault="00BD0688" w:rsidP="00BD0688">
      <w:pPr>
        <w:rPr>
          <w:rFonts w:ascii="宋体" w:hAnsi="宋体"/>
          <w:sz w:val="24"/>
        </w:rPr>
      </w:pPr>
    </w:p>
    <w:p w14:paraId="3D0D3571" w14:textId="77777777" w:rsidR="00BD0688" w:rsidRDefault="00DA41C4" w:rsidP="00BD0688">
      <w:pPr>
        <w:numPr>
          <w:ilvl w:val="0"/>
          <w:numId w:val="6"/>
        </w:numPr>
        <w:rPr>
          <w:rFonts w:ascii="宋体" w:hAnsi="宋体"/>
          <w:sz w:val="24"/>
        </w:rPr>
      </w:pPr>
      <w:r>
        <w:rPr>
          <w:rFonts w:ascii="宋体" w:hAnsi="宋体" w:hint="eastAsia"/>
          <w:sz w:val="24"/>
        </w:rPr>
        <w:t>关系模型，</w:t>
      </w:r>
      <w:r w:rsidR="005A44DC">
        <w:rPr>
          <w:rFonts w:ascii="宋体" w:hAnsi="宋体" w:hint="eastAsia"/>
          <w:sz w:val="24"/>
        </w:rPr>
        <w:t>各个表（实体类）的说明</w:t>
      </w:r>
    </w:p>
    <w:p w14:paraId="734CD7C6" w14:textId="77777777" w:rsidR="00DA41C4" w:rsidRDefault="00DA41C4" w:rsidP="005A44DC">
      <w:pPr>
        <w:ind w:left="420"/>
        <w:rPr>
          <w:rFonts w:ascii="宋体" w:hAnsi="宋体"/>
          <w:sz w:val="24"/>
        </w:rPr>
      </w:pPr>
    </w:p>
    <w:p w14:paraId="44A57959" w14:textId="7DCEBBB1" w:rsidR="005A44DC" w:rsidRDefault="007F2782" w:rsidP="005A44DC">
      <w:pPr>
        <w:ind w:left="420"/>
        <w:rPr>
          <w:rFonts w:ascii="宋体" w:hAnsi="宋体"/>
          <w:sz w:val="24"/>
        </w:rPr>
      </w:pPr>
      <w:r>
        <w:rPr>
          <w:rFonts w:ascii="宋体" w:hAnsi="宋体" w:hint="eastAsia"/>
          <w:sz w:val="24"/>
        </w:rPr>
        <w:t>Category</w:t>
      </w:r>
      <w:r>
        <w:rPr>
          <w:rFonts w:ascii="宋体" w:hAnsi="宋体"/>
          <w:sz w:val="24"/>
        </w:rPr>
        <w:t>(</w:t>
      </w:r>
      <w:r>
        <w:rPr>
          <w:rFonts w:ascii="宋体" w:hAnsi="宋体" w:hint="eastAsia"/>
          <w:sz w:val="24"/>
        </w:rPr>
        <w:t>类别)：id（主键，自增），name，description，includeDate（录入日期）</w:t>
      </w:r>
    </w:p>
    <w:p w14:paraId="3D6C4639" w14:textId="77777777" w:rsidR="007F2782" w:rsidRDefault="007F2782" w:rsidP="005A44DC">
      <w:pPr>
        <w:ind w:left="420"/>
        <w:rPr>
          <w:rFonts w:ascii="宋体" w:hAnsi="宋体"/>
          <w:sz w:val="24"/>
        </w:rPr>
      </w:pPr>
    </w:p>
    <w:p w14:paraId="59079061" w14:textId="52C322EF" w:rsidR="007F2782" w:rsidRDefault="007F2782" w:rsidP="005A44DC">
      <w:pPr>
        <w:ind w:left="420"/>
        <w:rPr>
          <w:rFonts w:ascii="宋体" w:hAnsi="宋体"/>
          <w:sz w:val="24"/>
        </w:rPr>
      </w:pPr>
      <w:r>
        <w:rPr>
          <w:rFonts w:ascii="宋体" w:hAnsi="宋体" w:hint="eastAsia"/>
          <w:sz w:val="24"/>
        </w:rPr>
        <w:t>Book（图书）：id（主键，自增），title，author，category_id（外键，关联Category</w:t>
      </w:r>
      <w:r>
        <w:rPr>
          <w:rFonts w:ascii="宋体" w:hAnsi="宋体"/>
          <w:sz w:val="24"/>
        </w:rPr>
        <w:t xml:space="preserve"> </w:t>
      </w:r>
      <w:r>
        <w:rPr>
          <w:rFonts w:ascii="宋体" w:hAnsi="宋体" w:hint="eastAsia"/>
          <w:sz w:val="24"/>
        </w:rPr>
        <w:t>的id字段，多对一关系），</w:t>
      </w:r>
      <w:r w:rsidRPr="007F2782">
        <w:rPr>
          <w:rFonts w:ascii="宋体" w:hAnsi="宋体"/>
          <w:sz w:val="24"/>
        </w:rPr>
        <w:t>publishHouse</w:t>
      </w:r>
      <w:r>
        <w:rPr>
          <w:rFonts w:ascii="宋体" w:hAnsi="宋体" w:hint="eastAsia"/>
          <w:sz w:val="24"/>
        </w:rPr>
        <w:t>，</w:t>
      </w:r>
      <w:r w:rsidRPr="007F2782">
        <w:rPr>
          <w:rFonts w:ascii="宋体" w:hAnsi="宋体"/>
          <w:sz w:val="24"/>
        </w:rPr>
        <w:t>publishDate</w:t>
      </w:r>
      <w:r>
        <w:rPr>
          <w:rFonts w:ascii="宋体" w:hAnsi="宋体" w:hint="eastAsia"/>
          <w:sz w:val="24"/>
        </w:rPr>
        <w:t>，</w:t>
      </w:r>
      <w:r w:rsidRPr="007F2782">
        <w:rPr>
          <w:rFonts w:ascii="宋体" w:hAnsi="宋体"/>
          <w:sz w:val="24"/>
        </w:rPr>
        <w:t>ISBN</w:t>
      </w:r>
      <w:r>
        <w:rPr>
          <w:rFonts w:ascii="宋体" w:hAnsi="宋体" w:hint="eastAsia"/>
          <w:sz w:val="24"/>
        </w:rPr>
        <w:t>，</w:t>
      </w:r>
      <w:r w:rsidRPr="007F2782">
        <w:rPr>
          <w:rFonts w:ascii="宋体" w:hAnsi="宋体"/>
          <w:sz w:val="24"/>
        </w:rPr>
        <w:t>price</w:t>
      </w:r>
      <w:r>
        <w:rPr>
          <w:rFonts w:ascii="宋体" w:hAnsi="宋体" w:hint="eastAsia"/>
          <w:sz w:val="24"/>
        </w:rPr>
        <w:t>，</w:t>
      </w:r>
      <w:r w:rsidRPr="007F2782">
        <w:rPr>
          <w:rFonts w:ascii="宋体" w:hAnsi="宋体"/>
          <w:sz w:val="24"/>
        </w:rPr>
        <w:t>borrowedTimes</w:t>
      </w:r>
      <w:r>
        <w:rPr>
          <w:rFonts w:ascii="宋体" w:hAnsi="宋体" w:hint="eastAsia"/>
          <w:sz w:val="24"/>
        </w:rPr>
        <w:t>，</w:t>
      </w:r>
      <w:r w:rsidRPr="007F2782">
        <w:rPr>
          <w:rFonts w:ascii="宋体" w:hAnsi="宋体"/>
          <w:sz w:val="24"/>
        </w:rPr>
        <w:t>bookedTimes</w:t>
      </w:r>
      <w:r>
        <w:rPr>
          <w:rFonts w:ascii="宋体" w:hAnsi="宋体" w:hint="eastAsia"/>
          <w:sz w:val="24"/>
        </w:rPr>
        <w:t>，</w:t>
      </w:r>
      <w:r w:rsidRPr="007F2782">
        <w:rPr>
          <w:rFonts w:ascii="宋体" w:hAnsi="宋体"/>
          <w:sz w:val="24"/>
        </w:rPr>
        <w:t>clickTimes</w:t>
      </w:r>
      <w:r w:rsidR="00B25D7F">
        <w:rPr>
          <w:rFonts w:ascii="宋体" w:hAnsi="宋体" w:hint="eastAsia"/>
          <w:sz w:val="24"/>
        </w:rPr>
        <w:t>，</w:t>
      </w:r>
      <w:r w:rsidR="00B25D7F" w:rsidRPr="00B25D7F">
        <w:rPr>
          <w:rFonts w:ascii="宋体" w:hAnsi="宋体"/>
          <w:sz w:val="24"/>
        </w:rPr>
        <w:t>clickTimes</w:t>
      </w:r>
      <w:r w:rsidR="00B25D7F">
        <w:rPr>
          <w:rFonts w:ascii="宋体" w:hAnsi="宋体" w:hint="eastAsia"/>
          <w:sz w:val="24"/>
        </w:rPr>
        <w:t>，</w:t>
      </w:r>
      <w:r w:rsidR="00B25D7F" w:rsidRPr="00B25D7F">
        <w:rPr>
          <w:rFonts w:ascii="宋体" w:hAnsi="宋体"/>
          <w:sz w:val="24"/>
        </w:rPr>
        <w:t>remain</w:t>
      </w:r>
      <w:r w:rsidR="00B25D7F">
        <w:rPr>
          <w:rFonts w:ascii="宋体" w:hAnsi="宋体" w:hint="eastAsia"/>
          <w:sz w:val="24"/>
        </w:rPr>
        <w:t>（剩余图书数量），</w:t>
      </w:r>
      <w:r w:rsidR="00B25D7F" w:rsidRPr="00B25D7F">
        <w:rPr>
          <w:rFonts w:ascii="宋体" w:hAnsi="宋体"/>
          <w:sz w:val="24"/>
        </w:rPr>
        <w:t>description</w:t>
      </w:r>
      <w:r w:rsidR="00B25D7F">
        <w:rPr>
          <w:rFonts w:ascii="宋体" w:hAnsi="宋体" w:hint="eastAsia"/>
          <w:sz w:val="24"/>
        </w:rPr>
        <w:t>，</w:t>
      </w:r>
      <w:r w:rsidR="00B25D7F" w:rsidRPr="00B25D7F">
        <w:rPr>
          <w:rFonts w:ascii="宋体" w:hAnsi="宋体"/>
          <w:sz w:val="24"/>
        </w:rPr>
        <w:t>lendable</w:t>
      </w:r>
      <w:r w:rsidR="00B25D7F">
        <w:rPr>
          <w:rFonts w:ascii="宋体" w:hAnsi="宋体" w:hint="eastAsia"/>
          <w:sz w:val="24"/>
        </w:rPr>
        <w:t>（是否可借，默认true），</w:t>
      </w:r>
      <w:r w:rsidR="00B25D7F" w:rsidRPr="00B25D7F">
        <w:rPr>
          <w:rFonts w:ascii="宋体" w:hAnsi="宋体"/>
          <w:sz w:val="24"/>
        </w:rPr>
        <w:t>includedDate</w:t>
      </w:r>
      <w:r w:rsidR="00B25D7F">
        <w:rPr>
          <w:rFonts w:ascii="宋体" w:hAnsi="宋体" w:hint="eastAsia"/>
          <w:sz w:val="24"/>
        </w:rPr>
        <w:t>（录入日期），</w:t>
      </w:r>
      <w:r w:rsidR="00B25D7F" w:rsidRPr="00B25D7F">
        <w:rPr>
          <w:rFonts w:ascii="宋体" w:hAnsi="宋体"/>
          <w:sz w:val="24"/>
        </w:rPr>
        <w:t>image</w:t>
      </w:r>
      <w:r w:rsidR="00B25D7F">
        <w:rPr>
          <w:rFonts w:ascii="宋体" w:hAnsi="宋体" w:hint="eastAsia"/>
          <w:sz w:val="24"/>
        </w:rPr>
        <w:t>，url（链接信息）</w:t>
      </w:r>
    </w:p>
    <w:p w14:paraId="76B9D8E8" w14:textId="77777777" w:rsidR="00B25D7F" w:rsidRDefault="00B25D7F" w:rsidP="005A44DC">
      <w:pPr>
        <w:ind w:left="420"/>
        <w:rPr>
          <w:rFonts w:ascii="宋体" w:hAnsi="宋体"/>
          <w:sz w:val="24"/>
        </w:rPr>
      </w:pPr>
    </w:p>
    <w:p w14:paraId="3C9D4180" w14:textId="12FC599F" w:rsidR="00B25D7F" w:rsidRDefault="00B25D7F" w:rsidP="005A44DC">
      <w:pPr>
        <w:ind w:left="420"/>
        <w:rPr>
          <w:rFonts w:ascii="宋体" w:hAnsi="宋体"/>
          <w:sz w:val="24"/>
        </w:rPr>
      </w:pPr>
      <w:r>
        <w:rPr>
          <w:rFonts w:ascii="宋体" w:hAnsi="宋体" w:hint="eastAsia"/>
          <w:sz w:val="24"/>
        </w:rPr>
        <w:t>Reader（读者）：id（主键，自增），</w:t>
      </w:r>
      <w:r w:rsidRPr="00B25D7F">
        <w:rPr>
          <w:rFonts w:ascii="宋体" w:hAnsi="宋体"/>
          <w:sz w:val="24"/>
        </w:rPr>
        <w:t>name</w:t>
      </w:r>
      <w:r>
        <w:rPr>
          <w:rFonts w:ascii="宋体" w:hAnsi="宋体" w:hint="eastAsia"/>
          <w:sz w:val="24"/>
        </w:rPr>
        <w:t>，</w:t>
      </w:r>
      <w:r w:rsidRPr="00B25D7F">
        <w:rPr>
          <w:rFonts w:ascii="宋体" w:hAnsi="宋体"/>
          <w:sz w:val="24"/>
        </w:rPr>
        <w:t>nick</w:t>
      </w:r>
      <w:r>
        <w:rPr>
          <w:rFonts w:ascii="宋体" w:hAnsi="宋体" w:hint="eastAsia"/>
          <w:sz w:val="24"/>
        </w:rPr>
        <w:t>，</w:t>
      </w:r>
      <w:r w:rsidRPr="00B25D7F">
        <w:rPr>
          <w:rFonts w:ascii="宋体" w:hAnsi="宋体"/>
          <w:sz w:val="24"/>
        </w:rPr>
        <w:t>age</w:t>
      </w:r>
      <w:r>
        <w:rPr>
          <w:rFonts w:ascii="宋体" w:hAnsi="宋体" w:hint="eastAsia"/>
          <w:sz w:val="24"/>
        </w:rPr>
        <w:t>，</w:t>
      </w:r>
      <w:r w:rsidRPr="00B25D7F">
        <w:rPr>
          <w:rFonts w:ascii="宋体" w:hAnsi="宋体"/>
          <w:sz w:val="24"/>
        </w:rPr>
        <w:t>sex</w:t>
      </w:r>
      <w:r>
        <w:rPr>
          <w:rFonts w:ascii="宋体" w:hAnsi="宋体" w:hint="eastAsia"/>
          <w:sz w:val="24"/>
        </w:rPr>
        <w:t>，</w:t>
      </w:r>
      <w:r w:rsidRPr="00B25D7F">
        <w:rPr>
          <w:rFonts w:ascii="宋体" w:hAnsi="宋体"/>
          <w:sz w:val="24"/>
        </w:rPr>
        <w:t>account</w:t>
      </w:r>
      <w:r>
        <w:rPr>
          <w:rFonts w:ascii="宋体" w:hAnsi="宋体" w:hint="eastAsia"/>
          <w:sz w:val="24"/>
        </w:rPr>
        <w:t>，</w:t>
      </w:r>
      <w:r w:rsidRPr="00B25D7F">
        <w:rPr>
          <w:rFonts w:ascii="宋体" w:hAnsi="宋体"/>
          <w:sz w:val="24"/>
        </w:rPr>
        <w:t>password</w:t>
      </w:r>
      <w:r>
        <w:rPr>
          <w:rFonts w:ascii="宋体" w:hAnsi="宋体" w:hint="eastAsia"/>
          <w:sz w:val="24"/>
        </w:rPr>
        <w:t>，</w:t>
      </w:r>
      <w:r w:rsidRPr="00B25D7F">
        <w:rPr>
          <w:rFonts w:ascii="宋体" w:hAnsi="宋体"/>
          <w:sz w:val="24"/>
        </w:rPr>
        <w:t>idCard</w:t>
      </w:r>
      <w:r>
        <w:rPr>
          <w:rFonts w:ascii="宋体" w:hAnsi="宋体" w:hint="eastAsia"/>
          <w:sz w:val="24"/>
        </w:rPr>
        <w:t>，</w:t>
      </w:r>
      <w:r w:rsidRPr="00B25D7F">
        <w:rPr>
          <w:rFonts w:ascii="宋体" w:hAnsi="宋体"/>
          <w:sz w:val="24"/>
        </w:rPr>
        <w:t>email</w:t>
      </w:r>
      <w:r>
        <w:rPr>
          <w:rFonts w:ascii="宋体" w:hAnsi="宋体" w:hint="eastAsia"/>
          <w:sz w:val="24"/>
        </w:rPr>
        <w:t>，</w:t>
      </w:r>
      <w:r w:rsidRPr="00B25D7F">
        <w:rPr>
          <w:rFonts w:ascii="宋体" w:hAnsi="宋体"/>
          <w:sz w:val="24"/>
        </w:rPr>
        <w:t>address</w:t>
      </w:r>
      <w:r>
        <w:rPr>
          <w:rFonts w:ascii="宋体" w:hAnsi="宋体" w:hint="eastAsia"/>
          <w:sz w:val="24"/>
        </w:rPr>
        <w:t>，</w:t>
      </w:r>
      <w:r w:rsidRPr="00B25D7F">
        <w:rPr>
          <w:rFonts w:ascii="宋体" w:hAnsi="宋体"/>
          <w:sz w:val="24"/>
        </w:rPr>
        <w:t>loginTimes</w:t>
      </w:r>
      <w:r>
        <w:rPr>
          <w:rFonts w:ascii="宋体" w:hAnsi="宋体" w:hint="eastAsia"/>
          <w:sz w:val="24"/>
        </w:rPr>
        <w:t>（登陆次数），</w:t>
      </w:r>
      <w:r w:rsidRPr="00B25D7F">
        <w:rPr>
          <w:rFonts w:ascii="宋体" w:hAnsi="宋体"/>
          <w:sz w:val="24"/>
        </w:rPr>
        <w:t>registerTime</w:t>
      </w:r>
      <w:r>
        <w:rPr>
          <w:rFonts w:ascii="宋体" w:hAnsi="宋体" w:hint="eastAsia"/>
          <w:sz w:val="24"/>
        </w:rPr>
        <w:t>（注册日期），</w:t>
      </w:r>
      <w:r w:rsidRPr="00B25D7F">
        <w:rPr>
          <w:rFonts w:ascii="宋体" w:hAnsi="宋体"/>
          <w:sz w:val="24"/>
        </w:rPr>
        <w:t>lastLoginTime</w:t>
      </w:r>
      <w:r>
        <w:rPr>
          <w:rFonts w:ascii="宋体" w:hAnsi="宋体" w:hint="eastAsia"/>
          <w:sz w:val="24"/>
        </w:rPr>
        <w:t>（上次登录时间）。</w:t>
      </w:r>
    </w:p>
    <w:p w14:paraId="3EAD1AE1" w14:textId="71BC2623" w:rsidR="000742F7" w:rsidRDefault="000742F7" w:rsidP="005A44DC">
      <w:pPr>
        <w:ind w:left="420"/>
        <w:rPr>
          <w:rFonts w:ascii="宋体" w:hAnsi="宋体"/>
          <w:sz w:val="24"/>
        </w:rPr>
      </w:pPr>
    </w:p>
    <w:p w14:paraId="058F9E64" w14:textId="4589781E" w:rsidR="000742F7" w:rsidRDefault="000742F7" w:rsidP="005A44DC">
      <w:pPr>
        <w:ind w:left="420"/>
        <w:rPr>
          <w:rFonts w:ascii="宋体" w:hAnsi="宋体"/>
          <w:sz w:val="24"/>
        </w:rPr>
      </w:pPr>
      <w:r>
        <w:rPr>
          <w:rFonts w:ascii="宋体" w:hAnsi="宋体" w:hint="eastAsia"/>
          <w:sz w:val="24"/>
        </w:rPr>
        <w:t>BookingInfo（预约信息）：id（主键，自增），</w:t>
      </w:r>
      <w:r w:rsidRPr="000742F7">
        <w:rPr>
          <w:rFonts w:ascii="宋体" w:hAnsi="宋体"/>
          <w:sz w:val="24"/>
        </w:rPr>
        <w:t>reader_id</w:t>
      </w:r>
      <w:r>
        <w:rPr>
          <w:rFonts w:ascii="宋体" w:hAnsi="宋体" w:hint="eastAsia"/>
          <w:sz w:val="24"/>
        </w:rPr>
        <w:t>（预约的读者，外键，关联读者的主键id），</w:t>
      </w:r>
      <w:r w:rsidRPr="000742F7">
        <w:rPr>
          <w:rFonts w:ascii="宋体" w:hAnsi="宋体"/>
          <w:sz w:val="24"/>
        </w:rPr>
        <w:t>book</w:t>
      </w:r>
      <w:r>
        <w:rPr>
          <w:rFonts w:ascii="宋体" w:hAnsi="宋体" w:hint="eastAsia"/>
          <w:sz w:val="24"/>
        </w:rPr>
        <w:t>_id</w:t>
      </w:r>
      <w:r w:rsidR="004B6D26">
        <w:rPr>
          <w:rFonts w:ascii="宋体" w:hAnsi="宋体"/>
          <w:sz w:val="24"/>
        </w:rPr>
        <w:t>(</w:t>
      </w:r>
      <w:r w:rsidR="004B6D26">
        <w:rPr>
          <w:rFonts w:ascii="宋体" w:hAnsi="宋体" w:hint="eastAsia"/>
          <w:sz w:val="24"/>
        </w:rPr>
        <w:t>预约的图书，外键，关联图书的主键id)，bookD</w:t>
      </w:r>
      <w:r w:rsidR="004B6D26" w:rsidRPr="004B6D26">
        <w:rPr>
          <w:rFonts w:ascii="宋体" w:hAnsi="宋体"/>
          <w:sz w:val="24"/>
        </w:rPr>
        <w:t>ate</w:t>
      </w:r>
      <w:r w:rsidR="004B6D26">
        <w:rPr>
          <w:rFonts w:ascii="宋体" w:hAnsi="宋体"/>
          <w:sz w:val="24"/>
        </w:rPr>
        <w:t>,</w:t>
      </w:r>
    </w:p>
    <w:p w14:paraId="2F35FF22" w14:textId="508D2F8E" w:rsidR="004B6D26" w:rsidRDefault="004B6D26" w:rsidP="005A44DC">
      <w:pPr>
        <w:ind w:left="420"/>
        <w:rPr>
          <w:rFonts w:ascii="宋体" w:hAnsi="宋体"/>
          <w:sz w:val="24"/>
        </w:rPr>
      </w:pPr>
      <w:r>
        <w:rPr>
          <w:rFonts w:ascii="宋体" w:hAnsi="宋体"/>
          <w:sz w:val="24"/>
        </w:rPr>
        <w:t>c</w:t>
      </w:r>
      <w:r w:rsidRPr="004B6D26">
        <w:rPr>
          <w:rFonts w:ascii="宋体" w:hAnsi="宋体"/>
          <w:sz w:val="24"/>
        </w:rPr>
        <w:t>ancel</w:t>
      </w:r>
      <w:r>
        <w:rPr>
          <w:rFonts w:ascii="宋体" w:hAnsi="宋体"/>
          <w:sz w:val="24"/>
        </w:rPr>
        <w:t>(</w:t>
      </w:r>
      <w:r>
        <w:rPr>
          <w:rFonts w:ascii="宋体" w:hAnsi="宋体" w:hint="eastAsia"/>
          <w:sz w:val="24"/>
        </w:rPr>
        <w:t>是否取消)</w:t>
      </w:r>
      <w:r>
        <w:rPr>
          <w:rFonts w:ascii="宋体" w:hAnsi="宋体"/>
          <w:sz w:val="24"/>
        </w:rPr>
        <w:t>,</w:t>
      </w:r>
      <w:r w:rsidRPr="004B6D26">
        <w:t xml:space="preserve"> </w:t>
      </w:r>
      <w:r w:rsidRPr="004B6D26">
        <w:rPr>
          <w:rFonts w:ascii="宋体" w:hAnsi="宋体"/>
          <w:sz w:val="24"/>
        </w:rPr>
        <w:t>deal</w:t>
      </w:r>
      <w:r>
        <w:rPr>
          <w:rFonts w:ascii="宋体" w:hAnsi="宋体" w:hint="eastAsia"/>
          <w:sz w:val="24"/>
        </w:rPr>
        <w:t>（预约是否成功</w:t>
      </w:r>
      <w:r>
        <w:rPr>
          <w:rFonts w:ascii="宋体" w:hAnsi="宋体"/>
          <w:sz w:val="24"/>
        </w:rPr>
        <w:t>）</w:t>
      </w:r>
    </w:p>
    <w:p w14:paraId="0C5C6B4D" w14:textId="77777777" w:rsidR="004B6D26" w:rsidRDefault="004B6D26" w:rsidP="005A44DC">
      <w:pPr>
        <w:ind w:left="420"/>
        <w:rPr>
          <w:rFonts w:ascii="宋体" w:hAnsi="宋体"/>
          <w:sz w:val="24"/>
        </w:rPr>
      </w:pPr>
    </w:p>
    <w:p w14:paraId="3622A6DD" w14:textId="52D90BA4" w:rsidR="004B6D26" w:rsidRDefault="004B6D26" w:rsidP="005A44DC">
      <w:pPr>
        <w:ind w:left="420"/>
        <w:rPr>
          <w:rFonts w:ascii="宋体" w:hAnsi="宋体"/>
          <w:sz w:val="24"/>
        </w:rPr>
      </w:pPr>
      <w:r>
        <w:rPr>
          <w:rFonts w:ascii="宋体" w:hAnsi="宋体"/>
          <w:sz w:val="24"/>
        </w:rPr>
        <w:t>LendInfo(</w:t>
      </w:r>
      <w:r>
        <w:rPr>
          <w:rFonts w:ascii="宋体" w:hAnsi="宋体" w:hint="eastAsia"/>
          <w:sz w:val="24"/>
        </w:rPr>
        <w:t>借书信息)：id（主键，自增），</w:t>
      </w:r>
      <w:r w:rsidRPr="004B6D26">
        <w:rPr>
          <w:rFonts w:ascii="宋体" w:hAnsi="宋体"/>
          <w:sz w:val="24"/>
        </w:rPr>
        <w:t>reader_id</w:t>
      </w:r>
      <w:r>
        <w:rPr>
          <w:rFonts w:ascii="宋体" w:hAnsi="宋体" w:hint="eastAsia"/>
          <w:sz w:val="24"/>
        </w:rPr>
        <w:t>（借书读者，外键，关键读者的主键id），</w:t>
      </w:r>
      <w:r w:rsidRPr="004B6D26">
        <w:rPr>
          <w:rFonts w:ascii="宋体" w:hAnsi="宋体"/>
          <w:sz w:val="24"/>
        </w:rPr>
        <w:t>book_id</w:t>
      </w:r>
      <w:r>
        <w:rPr>
          <w:rFonts w:ascii="宋体" w:hAnsi="宋体" w:hint="eastAsia"/>
          <w:sz w:val="24"/>
        </w:rPr>
        <w:t>（借阅的图书,外键，关联图书的主键id），</w:t>
      </w:r>
      <w:r w:rsidRPr="004B6D26">
        <w:rPr>
          <w:rFonts w:ascii="宋体" w:hAnsi="宋体"/>
          <w:sz w:val="24"/>
        </w:rPr>
        <w:t>lend_date</w:t>
      </w:r>
      <w:r>
        <w:rPr>
          <w:rFonts w:ascii="宋体" w:hAnsi="宋体" w:hint="eastAsia"/>
          <w:sz w:val="24"/>
        </w:rPr>
        <w:t>，</w:t>
      </w:r>
      <w:r w:rsidRPr="004B6D26">
        <w:rPr>
          <w:rFonts w:ascii="宋体" w:hAnsi="宋体"/>
          <w:sz w:val="24"/>
        </w:rPr>
        <w:t>returnDate</w:t>
      </w:r>
      <w:r>
        <w:rPr>
          <w:rFonts w:ascii="宋体" w:hAnsi="宋体" w:hint="eastAsia"/>
          <w:sz w:val="24"/>
        </w:rPr>
        <w:t>（还书日期，默认为空），</w:t>
      </w:r>
      <w:r w:rsidRPr="004B6D26">
        <w:rPr>
          <w:rFonts w:ascii="宋体" w:hAnsi="宋体"/>
          <w:sz w:val="24"/>
        </w:rPr>
        <w:t>charge</w:t>
      </w:r>
      <w:r>
        <w:rPr>
          <w:rFonts w:ascii="宋体" w:hAnsi="宋体" w:hint="eastAsia"/>
          <w:sz w:val="24"/>
        </w:rPr>
        <w:t>（是否有罚款，默认为false）</w:t>
      </w:r>
    </w:p>
    <w:p w14:paraId="4FCA1D37" w14:textId="018109DC" w:rsidR="00DA41C4" w:rsidRDefault="00DA41C4" w:rsidP="005A44DC">
      <w:pPr>
        <w:ind w:left="420"/>
        <w:rPr>
          <w:rFonts w:ascii="宋体" w:hAnsi="宋体"/>
          <w:sz w:val="24"/>
        </w:rPr>
      </w:pPr>
    </w:p>
    <w:p w14:paraId="0CB11BB8" w14:textId="17780D06" w:rsidR="00DA41C4" w:rsidRPr="00B154B3" w:rsidRDefault="00DA41C4" w:rsidP="005A44DC">
      <w:pPr>
        <w:ind w:left="420"/>
        <w:rPr>
          <w:rFonts w:ascii="宋体" w:hAnsi="宋体"/>
          <w:sz w:val="24"/>
        </w:rPr>
      </w:pPr>
      <w:r>
        <w:rPr>
          <w:rFonts w:ascii="宋体" w:hAnsi="宋体" w:hint="eastAsia"/>
          <w:sz w:val="24"/>
        </w:rPr>
        <w:t>Admin（管理员）：id（主键，自增），</w:t>
      </w:r>
      <w:r w:rsidRPr="00DA41C4">
        <w:rPr>
          <w:rFonts w:ascii="宋体" w:hAnsi="宋体"/>
          <w:sz w:val="24"/>
        </w:rPr>
        <w:t>username</w:t>
      </w:r>
      <w:r>
        <w:rPr>
          <w:rFonts w:ascii="宋体" w:hAnsi="宋体" w:hint="eastAsia"/>
          <w:sz w:val="24"/>
        </w:rPr>
        <w:t>，</w:t>
      </w:r>
      <w:r w:rsidRPr="00DA41C4">
        <w:rPr>
          <w:rFonts w:ascii="宋体" w:hAnsi="宋体"/>
          <w:sz w:val="24"/>
        </w:rPr>
        <w:t>password</w:t>
      </w:r>
      <w:r>
        <w:rPr>
          <w:rFonts w:ascii="宋体" w:hAnsi="宋体" w:hint="eastAsia"/>
          <w:sz w:val="24"/>
        </w:rPr>
        <w:t>，</w:t>
      </w:r>
      <w:r w:rsidRPr="00DA41C4">
        <w:rPr>
          <w:rFonts w:ascii="宋体" w:hAnsi="宋体"/>
          <w:sz w:val="24"/>
        </w:rPr>
        <w:t>last_login_time</w:t>
      </w:r>
      <w:r>
        <w:rPr>
          <w:rFonts w:ascii="宋体" w:hAnsi="宋体" w:hint="eastAsia"/>
          <w:sz w:val="24"/>
        </w:rPr>
        <w:t>。</w:t>
      </w:r>
    </w:p>
    <w:p w14:paraId="3EC815E1" w14:textId="77777777" w:rsidR="00BD0688" w:rsidRDefault="00BD0688" w:rsidP="00BD0688">
      <w:pPr>
        <w:rPr>
          <w:rFonts w:ascii="宋体" w:hAnsi="宋体"/>
          <w:sz w:val="24"/>
        </w:rPr>
      </w:pPr>
    </w:p>
    <w:p w14:paraId="1CFC2CCF" w14:textId="77777777" w:rsidR="00BD0688" w:rsidRDefault="00BD0688" w:rsidP="00BD0688">
      <w:pPr>
        <w:pStyle w:val="1"/>
        <w:tabs>
          <w:tab w:val="clear" w:pos="567"/>
        </w:tabs>
        <w:spacing w:beforeLines="0" w:before="0" w:afterLines="0" w:after="0" w:line="240" w:lineRule="auto"/>
        <w:jc w:val="both"/>
        <w:rPr>
          <w:rFonts w:ascii="宋体" w:eastAsia="宋体" w:hAnsi="宋体"/>
          <w:sz w:val="28"/>
          <w:szCs w:val="28"/>
        </w:rPr>
      </w:pPr>
      <w:bookmarkStart w:id="5" w:name="_Toc345992566"/>
      <w:r>
        <w:rPr>
          <w:rFonts w:ascii="宋体" w:eastAsia="宋体" w:hAnsi="宋体" w:hint="eastAsia"/>
          <w:sz w:val="28"/>
          <w:szCs w:val="28"/>
        </w:rPr>
        <w:t>逻辑结构设计</w:t>
      </w:r>
      <w:bookmarkEnd w:id="5"/>
    </w:p>
    <w:p w14:paraId="114FD366" w14:textId="77777777" w:rsidR="00BD0688" w:rsidRDefault="00BD0688" w:rsidP="00BD0688">
      <w:pPr>
        <w:ind w:firstLineChars="200" w:firstLine="480"/>
        <w:rPr>
          <w:rFonts w:ascii="宋体" w:hAnsi="宋体"/>
          <w:sz w:val="24"/>
        </w:rPr>
      </w:pPr>
    </w:p>
    <w:p w14:paraId="3BA2ECCC" w14:textId="77777777" w:rsidR="00BD0688" w:rsidRDefault="00BD0688" w:rsidP="00BD0688">
      <w:pPr>
        <w:pStyle w:val="2"/>
        <w:numPr>
          <w:ilvl w:val="1"/>
          <w:numId w:val="5"/>
        </w:numPr>
        <w:spacing w:beforeLines="0" w:before="0" w:afterLines="0" w:after="0" w:line="240" w:lineRule="auto"/>
        <w:rPr>
          <w:rFonts w:ascii="宋体" w:eastAsia="宋体" w:hAnsi="宋体"/>
          <w:sz w:val="28"/>
          <w:szCs w:val="28"/>
        </w:rPr>
      </w:pPr>
      <w:bookmarkStart w:id="6" w:name="_Toc345992567"/>
      <w:r>
        <w:rPr>
          <w:rFonts w:ascii="宋体" w:eastAsia="宋体" w:hAnsi="宋体" w:hint="eastAsia"/>
          <w:sz w:val="28"/>
          <w:szCs w:val="28"/>
        </w:rPr>
        <w:t>数据库表结构</w:t>
      </w:r>
      <w:bookmarkEnd w:id="6"/>
    </w:p>
    <w:p w14:paraId="746311FE" w14:textId="4F50DABB" w:rsidR="00BD0688" w:rsidRDefault="00BD0688" w:rsidP="00BD0688">
      <w:pPr>
        <w:rPr>
          <w:sz w:val="24"/>
        </w:rPr>
      </w:pPr>
      <w:r w:rsidRPr="00CD091A">
        <w:rPr>
          <w:rFonts w:ascii="宋体" w:hAnsi="宋体" w:hint="eastAsia"/>
          <w:sz w:val="24"/>
        </w:rPr>
        <w:t>（1）</w:t>
      </w:r>
      <w:r w:rsidR="00DA41C4">
        <w:rPr>
          <w:sz w:val="24"/>
        </w:rPr>
        <w:t>Category</w:t>
      </w:r>
    </w:p>
    <w:p w14:paraId="454A52A2" w14:textId="00EF5650" w:rsidR="005D4D0D" w:rsidRPr="00CD091A" w:rsidRDefault="005D4D0D" w:rsidP="00BD0688">
      <w:pPr>
        <w:rPr>
          <w:sz w:val="24"/>
        </w:rPr>
      </w:pPr>
    </w:p>
    <w:p w14:paraId="78FFCDBC" w14:textId="77777777" w:rsidR="005D4D0D" w:rsidRDefault="005D4D0D" w:rsidP="00BD0688">
      <w:pPr>
        <w:rPr>
          <w:rFonts w:ascii="宋体" w:hAnsi="宋体"/>
          <w:sz w:val="24"/>
        </w:rPr>
      </w:pPr>
    </w:p>
    <w:p w14:paraId="54EAC8F4" w14:textId="0884B098" w:rsidR="00BD0688" w:rsidRDefault="005D4D0D" w:rsidP="00BD0688">
      <w:pPr>
        <w:rPr>
          <w:rFonts w:ascii="宋体" w:hAnsi="宋体"/>
          <w:sz w:val="24"/>
        </w:rPr>
      </w:pPr>
      <w:r>
        <w:rPr>
          <w:rFonts w:ascii="宋体" w:hAnsi="宋体"/>
          <w:noProof/>
          <w:sz w:val="24"/>
        </w:rPr>
        <w:drawing>
          <wp:inline distT="0" distB="0" distL="0" distR="0" wp14:anchorId="2778A3F1" wp14:editId="5AE0317B">
            <wp:extent cx="5760085" cy="177419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ategory.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1774190"/>
                    </a:xfrm>
                    <a:prstGeom prst="rect">
                      <a:avLst/>
                    </a:prstGeom>
                  </pic:spPr>
                </pic:pic>
              </a:graphicData>
            </a:graphic>
          </wp:inline>
        </w:drawing>
      </w:r>
    </w:p>
    <w:p w14:paraId="65775E1B" w14:textId="77777777" w:rsidR="005D4D0D" w:rsidRDefault="005D4D0D" w:rsidP="00BD0688">
      <w:pPr>
        <w:rPr>
          <w:rFonts w:ascii="宋体" w:hAnsi="宋体"/>
          <w:sz w:val="24"/>
        </w:rPr>
      </w:pPr>
    </w:p>
    <w:p w14:paraId="60F53F00" w14:textId="77777777" w:rsidR="005D4D0D" w:rsidRDefault="005D4D0D" w:rsidP="00BD0688">
      <w:pPr>
        <w:rPr>
          <w:rFonts w:ascii="宋体" w:hAnsi="宋体"/>
          <w:sz w:val="24"/>
        </w:rPr>
      </w:pPr>
    </w:p>
    <w:p w14:paraId="4E2C1567" w14:textId="2F621610" w:rsidR="00BD0688" w:rsidRPr="00CD091A" w:rsidRDefault="00BD0688" w:rsidP="00BD0688">
      <w:pPr>
        <w:rPr>
          <w:sz w:val="24"/>
        </w:rPr>
      </w:pPr>
      <w:r w:rsidRPr="00CD091A">
        <w:rPr>
          <w:rFonts w:ascii="宋体" w:hAnsi="宋体" w:hint="eastAsia"/>
          <w:sz w:val="24"/>
        </w:rPr>
        <w:t>（2）</w:t>
      </w:r>
      <w:r w:rsidR="005D4D0D">
        <w:rPr>
          <w:sz w:val="24"/>
        </w:rPr>
        <w:t>Book</w:t>
      </w:r>
      <w:r w:rsidR="005D4D0D" w:rsidRPr="00CD091A">
        <w:rPr>
          <w:sz w:val="24"/>
        </w:rPr>
        <w:t xml:space="preserve"> </w:t>
      </w:r>
    </w:p>
    <w:p w14:paraId="04AA995B" w14:textId="3B8643F9" w:rsidR="00BD0688" w:rsidRDefault="005D4D0D" w:rsidP="00BD0688">
      <w:pPr>
        <w:rPr>
          <w:rFonts w:ascii="宋体" w:hAnsi="宋体"/>
          <w:sz w:val="24"/>
        </w:rPr>
      </w:pPr>
      <w:r>
        <w:rPr>
          <w:rFonts w:ascii="宋体" w:hAnsi="宋体"/>
          <w:noProof/>
          <w:sz w:val="24"/>
        </w:rPr>
        <w:drawing>
          <wp:inline distT="0" distB="0" distL="0" distR="0" wp14:anchorId="28EA8079" wp14:editId="086430B1">
            <wp:extent cx="5760085" cy="4394200"/>
            <wp:effectExtent l="0" t="0" r="0" b="635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ook.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394200"/>
                    </a:xfrm>
                    <a:prstGeom prst="rect">
                      <a:avLst/>
                    </a:prstGeom>
                  </pic:spPr>
                </pic:pic>
              </a:graphicData>
            </a:graphic>
          </wp:inline>
        </w:drawing>
      </w:r>
    </w:p>
    <w:p w14:paraId="1FC9F5A7" w14:textId="1F5F60EE" w:rsidR="00BD0688" w:rsidRPr="00CD091A" w:rsidRDefault="00BD0688" w:rsidP="00BD0688">
      <w:pPr>
        <w:rPr>
          <w:sz w:val="24"/>
        </w:rPr>
      </w:pPr>
      <w:r w:rsidRPr="00CD091A">
        <w:rPr>
          <w:rFonts w:ascii="宋体" w:hAnsi="宋体" w:hint="eastAsia"/>
          <w:sz w:val="24"/>
        </w:rPr>
        <w:t>（3）</w:t>
      </w:r>
      <w:r w:rsidR="005D4D0D">
        <w:rPr>
          <w:sz w:val="24"/>
        </w:rPr>
        <w:t>Reader</w:t>
      </w:r>
    </w:p>
    <w:p w14:paraId="21E1C6FC" w14:textId="77777777" w:rsidR="00BD0688" w:rsidRDefault="00BD0688" w:rsidP="00BD0688">
      <w:r>
        <w:rPr>
          <w:rFonts w:hint="eastAsia"/>
        </w:rPr>
        <w:t>主键：</w:t>
      </w:r>
      <w:r>
        <w:rPr>
          <w:rFonts w:hint="eastAsia"/>
        </w:rPr>
        <w:t>ppt_Id</w:t>
      </w:r>
    </w:p>
    <w:p w14:paraId="6D9B77AD" w14:textId="77777777" w:rsidR="00BD0688" w:rsidRDefault="00BD0688" w:rsidP="00BD0688">
      <w:r>
        <w:rPr>
          <w:rFonts w:hint="eastAsia"/>
        </w:rPr>
        <w:t>外键：</w:t>
      </w:r>
      <w:r>
        <w:rPr>
          <w:rFonts w:hint="eastAsia"/>
        </w:rPr>
        <w:t xml:space="preserve">ppt_ItemId </w:t>
      </w:r>
      <w:r>
        <w:rPr>
          <w:rFonts w:hint="eastAsia"/>
        </w:rPr>
        <w:t>参照</w:t>
      </w:r>
      <w:r>
        <w:rPr>
          <w:rFonts w:hint="eastAsia"/>
        </w:rPr>
        <w:t>ppt _Item</w:t>
      </w:r>
      <w:r>
        <w:rPr>
          <w:rFonts w:hint="eastAsia"/>
        </w:rPr>
        <w:t>的</w:t>
      </w:r>
      <w:r>
        <w:rPr>
          <w:rFonts w:hint="eastAsia"/>
        </w:rPr>
        <w:t>ppt _ItemId</w:t>
      </w:r>
      <w:r>
        <w:rPr>
          <w:rFonts w:hint="eastAsia"/>
        </w:rPr>
        <w:t>；</w:t>
      </w:r>
    </w:p>
    <w:p w14:paraId="004B28A7" w14:textId="77777777" w:rsidR="00BD0688" w:rsidRDefault="00BD0688" w:rsidP="00BD0688">
      <w:r>
        <w:rPr>
          <w:rFonts w:hint="eastAsia"/>
        </w:rPr>
        <w:t xml:space="preserve">      Variety_ID </w:t>
      </w:r>
      <w:r>
        <w:rPr>
          <w:rFonts w:hint="eastAsia"/>
        </w:rPr>
        <w:t>参照</w:t>
      </w:r>
      <w:r>
        <w:rPr>
          <w:rFonts w:hint="eastAsia"/>
        </w:rPr>
        <w:t xml:space="preserve"> Variety </w:t>
      </w:r>
      <w:r>
        <w:rPr>
          <w:rFonts w:hint="eastAsia"/>
        </w:rPr>
        <w:t>的</w:t>
      </w:r>
      <w:r>
        <w:rPr>
          <w:rFonts w:hint="eastAsia"/>
        </w:rPr>
        <w:t xml:space="preserve"> Variety_ID</w:t>
      </w:r>
    </w:p>
    <w:p w14:paraId="3731932E" w14:textId="2302664D" w:rsidR="00BD0688" w:rsidRDefault="005D4D0D" w:rsidP="00BD0688">
      <w:pPr>
        <w:rPr>
          <w:rFonts w:ascii="宋体" w:hAnsi="宋体"/>
          <w:sz w:val="24"/>
        </w:rPr>
      </w:pPr>
      <w:r>
        <w:rPr>
          <w:rFonts w:ascii="宋体" w:hAnsi="宋体"/>
          <w:noProof/>
          <w:sz w:val="24"/>
        </w:rPr>
        <w:drawing>
          <wp:inline distT="0" distB="0" distL="0" distR="0" wp14:anchorId="2E1B4AC7" wp14:editId="05C1BB06">
            <wp:extent cx="5760085" cy="3452495"/>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eader.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452495"/>
                    </a:xfrm>
                    <a:prstGeom prst="rect">
                      <a:avLst/>
                    </a:prstGeom>
                  </pic:spPr>
                </pic:pic>
              </a:graphicData>
            </a:graphic>
          </wp:inline>
        </w:drawing>
      </w:r>
    </w:p>
    <w:p w14:paraId="03E82840" w14:textId="06F8278E" w:rsidR="00BD0688" w:rsidRPr="00CD091A" w:rsidRDefault="00BD0688" w:rsidP="00BD0688">
      <w:pPr>
        <w:rPr>
          <w:sz w:val="24"/>
        </w:rPr>
      </w:pPr>
      <w:r w:rsidRPr="00CD091A">
        <w:rPr>
          <w:rFonts w:ascii="宋体" w:hAnsi="宋体" w:hint="eastAsia"/>
          <w:sz w:val="24"/>
        </w:rPr>
        <w:t>（4）</w:t>
      </w:r>
      <w:r w:rsidR="005D4D0D">
        <w:rPr>
          <w:sz w:val="24"/>
        </w:rPr>
        <w:t xml:space="preserve">lend_info </w:t>
      </w:r>
      <w:r w:rsidR="005D4D0D">
        <w:rPr>
          <w:rFonts w:hint="eastAsia"/>
          <w:sz w:val="24"/>
        </w:rPr>
        <w:t>预约信息</w:t>
      </w:r>
    </w:p>
    <w:p w14:paraId="396AB8CF" w14:textId="761345C9" w:rsidR="00BD0688" w:rsidRDefault="005D4D0D" w:rsidP="00BD0688">
      <w:pPr>
        <w:rPr>
          <w:rFonts w:ascii="宋体" w:hAnsi="宋体"/>
          <w:sz w:val="24"/>
        </w:rPr>
      </w:pPr>
      <w:r>
        <w:rPr>
          <w:rFonts w:ascii="宋体" w:hAnsi="宋体"/>
          <w:noProof/>
          <w:sz w:val="24"/>
        </w:rPr>
        <w:drawing>
          <wp:inline distT="0" distB="0" distL="0" distR="0" wp14:anchorId="5C6917A5" wp14:editId="71625C18">
            <wp:extent cx="5760085" cy="225425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lend_info.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254250"/>
                    </a:xfrm>
                    <a:prstGeom prst="rect">
                      <a:avLst/>
                    </a:prstGeom>
                  </pic:spPr>
                </pic:pic>
              </a:graphicData>
            </a:graphic>
          </wp:inline>
        </w:drawing>
      </w:r>
    </w:p>
    <w:p w14:paraId="4E40B4F1" w14:textId="474E90A9" w:rsidR="00BD0688" w:rsidRPr="00CD091A" w:rsidRDefault="00BD0688" w:rsidP="00BD0688">
      <w:pPr>
        <w:rPr>
          <w:sz w:val="24"/>
        </w:rPr>
      </w:pPr>
      <w:r w:rsidRPr="00CD091A">
        <w:rPr>
          <w:rFonts w:ascii="宋体" w:hAnsi="宋体" w:hint="eastAsia"/>
          <w:sz w:val="24"/>
        </w:rPr>
        <w:t>（5）</w:t>
      </w:r>
      <w:r w:rsidR="005D4D0D">
        <w:rPr>
          <w:sz w:val="24"/>
        </w:rPr>
        <w:t xml:space="preserve">booking_info </w:t>
      </w:r>
      <w:r w:rsidR="005D4D0D">
        <w:rPr>
          <w:rFonts w:hint="eastAsia"/>
          <w:sz w:val="24"/>
        </w:rPr>
        <w:t>预约信息</w:t>
      </w:r>
    </w:p>
    <w:p w14:paraId="2080ECF7" w14:textId="0F481C7B" w:rsidR="00BD0688" w:rsidRDefault="005D4D0D" w:rsidP="00BD0688">
      <w:pPr>
        <w:rPr>
          <w:rFonts w:ascii="宋体" w:hAnsi="宋体"/>
          <w:sz w:val="24"/>
        </w:rPr>
      </w:pPr>
      <w:r>
        <w:rPr>
          <w:rFonts w:ascii="宋体" w:hAnsi="宋体"/>
          <w:noProof/>
          <w:sz w:val="24"/>
        </w:rPr>
        <w:drawing>
          <wp:inline distT="0" distB="0" distL="0" distR="0" wp14:anchorId="5C795A5F" wp14:editId="5AFDDB73">
            <wp:extent cx="5760085" cy="2313305"/>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booking_inf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313305"/>
                    </a:xfrm>
                    <a:prstGeom prst="rect">
                      <a:avLst/>
                    </a:prstGeom>
                  </pic:spPr>
                </pic:pic>
              </a:graphicData>
            </a:graphic>
          </wp:inline>
        </w:drawing>
      </w:r>
    </w:p>
    <w:p w14:paraId="0D0F9441" w14:textId="64429A7D" w:rsidR="00BD0688" w:rsidRPr="00CD091A" w:rsidRDefault="00AF4F7C" w:rsidP="00BD0688">
      <w:pPr>
        <w:numPr>
          <w:ilvl w:val="0"/>
          <w:numId w:val="8"/>
        </w:numPr>
        <w:rPr>
          <w:sz w:val="24"/>
        </w:rPr>
      </w:pPr>
      <w:r>
        <w:rPr>
          <w:rFonts w:hint="eastAsia"/>
          <w:sz w:val="24"/>
        </w:rPr>
        <w:t>c</w:t>
      </w:r>
      <w:r>
        <w:rPr>
          <w:sz w:val="24"/>
        </w:rPr>
        <w:t xml:space="preserve">harge_info </w:t>
      </w:r>
      <w:r>
        <w:rPr>
          <w:rFonts w:hint="eastAsia"/>
          <w:sz w:val="24"/>
        </w:rPr>
        <w:t>罚款信息表</w:t>
      </w:r>
    </w:p>
    <w:p w14:paraId="29B730E5" w14:textId="6892678F" w:rsidR="00BD0688" w:rsidRDefault="00BD0688" w:rsidP="00BD0688"/>
    <w:p w14:paraId="1680C176" w14:textId="77B8003A" w:rsidR="00BD0688" w:rsidRDefault="00AF4F7C" w:rsidP="00BD0688">
      <w:pPr>
        <w:rPr>
          <w:rFonts w:ascii="宋体" w:hAnsi="宋体"/>
          <w:sz w:val="24"/>
        </w:rPr>
      </w:pPr>
      <w:r>
        <w:rPr>
          <w:rFonts w:ascii="宋体" w:hAnsi="宋体"/>
          <w:noProof/>
          <w:sz w:val="24"/>
        </w:rPr>
        <w:drawing>
          <wp:inline distT="0" distB="0" distL="0" distR="0" wp14:anchorId="68EDA488" wp14:editId="64F27E51">
            <wp:extent cx="5760085" cy="2132965"/>
            <wp:effectExtent l="0" t="0" r="0" b="63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harge_info.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132965"/>
                    </a:xfrm>
                    <a:prstGeom prst="rect">
                      <a:avLst/>
                    </a:prstGeom>
                  </pic:spPr>
                </pic:pic>
              </a:graphicData>
            </a:graphic>
          </wp:inline>
        </w:drawing>
      </w:r>
    </w:p>
    <w:p w14:paraId="12483822" w14:textId="77777777" w:rsidR="00AF4F7C" w:rsidRDefault="00AF4F7C" w:rsidP="00BD0688">
      <w:pPr>
        <w:rPr>
          <w:rFonts w:ascii="宋体" w:hAnsi="宋体"/>
          <w:sz w:val="24"/>
        </w:rPr>
      </w:pPr>
    </w:p>
    <w:p w14:paraId="648A94B2" w14:textId="779E271F" w:rsidR="00BD0688" w:rsidRDefault="00BD0688" w:rsidP="00BD0688">
      <w:pPr>
        <w:rPr>
          <w:sz w:val="24"/>
        </w:rPr>
      </w:pPr>
      <w:r w:rsidRPr="00C77AD5">
        <w:rPr>
          <w:rFonts w:ascii="宋体" w:hAnsi="宋体" w:hint="eastAsia"/>
          <w:sz w:val="24"/>
        </w:rPr>
        <w:t>（7）</w:t>
      </w:r>
      <w:r w:rsidR="00AF4F7C">
        <w:rPr>
          <w:sz w:val="24"/>
        </w:rPr>
        <w:t>admin</w:t>
      </w:r>
    </w:p>
    <w:p w14:paraId="5AFF8DDE" w14:textId="392BBAE4" w:rsidR="00AF4F7C" w:rsidRPr="00C77AD5" w:rsidRDefault="00AF4F7C" w:rsidP="00BD0688">
      <w:pPr>
        <w:rPr>
          <w:sz w:val="24"/>
        </w:rPr>
      </w:pPr>
    </w:p>
    <w:p w14:paraId="2EC11CE1" w14:textId="0F21D4B2" w:rsidR="00BD0688" w:rsidRDefault="00AF4F7C" w:rsidP="00BD0688">
      <w:r>
        <w:rPr>
          <w:noProof/>
        </w:rPr>
        <w:drawing>
          <wp:inline distT="0" distB="0" distL="0" distR="0" wp14:anchorId="1FE958AE" wp14:editId="0D086149">
            <wp:extent cx="5760085" cy="177546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dmin.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775460"/>
                    </a:xfrm>
                    <a:prstGeom prst="rect">
                      <a:avLst/>
                    </a:prstGeom>
                  </pic:spPr>
                </pic:pic>
              </a:graphicData>
            </a:graphic>
          </wp:inline>
        </w:drawing>
      </w:r>
    </w:p>
    <w:p w14:paraId="53E46287" w14:textId="5E79B4BB" w:rsidR="00BD0688" w:rsidRDefault="00BD0688" w:rsidP="00BD0688"/>
    <w:p w14:paraId="34C6F2F2" w14:textId="77777777" w:rsidR="00BD0688" w:rsidRPr="008E2CA8" w:rsidRDefault="00BD0688" w:rsidP="00BD0688"/>
    <w:p w14:paraId="4F62F2FF" w14:textId="77777777" w:rsidR="00BD0688" w:rsidRDefault="00BD0688" w:rsidP="00BD0688">
      <w:pPr>
        <w:pStyle w:val="1"/>
        <w:tabs>
          <w:tab w:val="clear" w:pos="567"/>
        </w:tabs>
        <w:spacing w:beforeLines="0" w:before="0" w:afterLines="0" w:after="0" w:line="240" w:lineRule="auto"/>
        <w:jc w:val="both"/>
        <w:rPr>
          <w:rFonts w:ascii="宋体" w:eastAsia="宋体" w:hAnsi="宋体"/>
          <w:sz w:val="28"/>
          <w:szCs w:val="28"/>
        </w:rPr>
      </w:pPr>
      <w:bookmarkStart w:id="7" w:name="_Toc345992568"/>
      <w:r>
        <w:rPr>
          <w:rFonts w:ascii="宋体" w:eastAsia="宋体" w:hAnsi="宋体" w:hint="eastAsia"/>
          <w:sz w:val="28"/>
          <w:szCs w:val="28"/>
        </w:rPr>
        <w:t>物理结构设计</w:t>
      </w:r>
      <w:bookmarkEnd w:id="7"/>
    </w:p>
    <w:p w14:paraId="22110C9C" w14:textId="0102444C" w:rsidR="00BD0688" w:rsidRDefault="00BD0688" w:rsidP="00BD0688">
      <w:pPr>
        <w:rPr>
          <w:sz w:val="24"/>
        </w:rPr>
      </w:pPr>
      <w:r w:rsidRPr="00CD091A">
        <w:rPr>
          <w:rFonts w:ascii="宋体" w:hAnsi="宋体" w:hint="eastAsia"/>
          <w:sz w:val="24"/>
        </w:rPr>
        <w:t>（1）</w:t>
      </w:r>
      <w:r w:rsidR="00AF4F7C">
        <w:rPr>
          <w:sz w:val="24"/>
        </w:rPr>
        <w:t>Category</w:t>
      </w:r>
      <w:r w:rsidR="00AF4F7C">
        <w:rPr>
          <w:rFonts w:hint="eastAsia"/>
          <w:sz w:val="24"/>
        </w:rPr>
        <w:t>（类别</w:t>
      </w:r>
      <w:r w:rsidRPr="00CD091A">
        <w:rPr>
          <w:rFonts w:hint="eastAsia"/>
          <w:sz w:val="24"/>
        </w:rPr>
        <w:t>表）</w:t>
      </w:r>
    </w:p>
    <w:p w14:paraId="032CBC83" w14:textId="71D60A3E" w:rsidR="00BD0688" w:rsidRDefault="00AF4F7C" w:rsidP="00AF4F7C">
      <w:pPr>
        <w:rPr>
          <w:sz w:val="24"/>
        </w:rPr>
      </w:pPr>
      <w:r>
        <w:rPr>
          <w:sz w:val="24"/>
        </w:rPr>
        <w:tab/>
      </w:r>
      <w:r>
        <w:rPr>
          <w:noProof/>
          <w:sz w:val="24"/>
        </w:rPr>
        <w:drawing>
          <wp:inline distT="0" distB="0" distL="0" distR="0" wp14:anchorId="3B53D86C" wp14:editId="64BAA48B">
            <wp:extent cx="4152900" cy="150495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tegory_t.png"/>
                    <pic:cNvPicPr/>
                  </pic:nvPicPr>
                  <pic:blipFill>
                    <a:blip r:embed="rId25">
                      <a:extLst>
                        <a:ext uri="{28A0092B-C50C-407E-A947-70E740481C1C}">
                          <a14:useLocalDpi xmlns:a14="http://schemas.microsoft.com/office/drawing/2010/main" val="0"/>
                        </a:ext>
                      </a:extLst>
                    </a:blip>
                    <a:stretch>
                      <a:fillRect/>
                    </a:stretch>
                  </pic:blipFill>
                  <pic:spPr>
                    <a:xfrm>
                      <a:off x="0" y="0"/>
                      <a:ext cx="4152900" cy="1504950"/>
                    </a:xfrm>
                    <a:prstGeom prst="rect">
                      <a:avLst/>
                    </a:prstGeom>
                  </pic:spPr>
                </pic:pic>
              </a:graphicData>
            </a:graphic>
          </wp:inline>
        </w:drawing>
      </w:r>
    </w:p>
    <w:p w14:paraId="4F02CCBC" w14:textId="77777777" w:rsidR="00AF4F7C" w:rsidRPr="0097115F" w:rsidRDefault="00AF4F7C" w:rsidP="00BD0688">
      <w:pPr>
        <w:rPr>
          <w:sz w:val="24"/>
        </w:rPr>
      </w:pPr>
    </w:p>
    <w:p w14:paraId="66489992" w14:textId="75296340" w:rsidR="00BD0688" w:rsidRDefault="00BD0688" w:rsidP="00BD0688">
      <w:pPr>
        <w:rPr>
          <w:sz w:val="24"/>
        </w:rPr>
      </w:pPr>
      <w:r w:rsidRPr="00CD091A">
        <w:rPr>
          <w:rFonts w:ascii="宋体" w:hAnsi="宋体" w:hint="eastAsia"/>
          <w:sz w:val="24"/>
        </w:rPr>
        <w:t>（2）</w:t>
      </w:r>
      <w:r w:rsidR="00AF4F7C">
        <w:rPr>
          <w:sz w:val="24"/>
        </w:rPr>
        <w:t xml:space="preserve">book </w:t>
      </w:r>
      <w:r w:rsidR="00AF4F7C">
        <w:rPr>
          <w:rFonts w:hint="eastAsia"/>
          <w:sz w:val="24"/>
        </w:rPr>
        <w:t>（图书表）</w:t>
      </w:r>
    </w:p>
    <w:p w14:paraId="5C019959" w14:textId="30366A56" w:rsidR="00BD0688" w:rsidRDefault="00AF4F7C" w:rsidP="00BD0688">
      <w:pPr>
        <w:rPr>
          <w:sz w:val="24"/>
        </w:rPr>
      </w:pPr>
      <w:r>
        <w:rPr>
          <w:sz w:val="24"/>
        </w:rPr>
        <w:tab/>
      </w:r>
      <w:r>
        <w:rPr>
          <w:noProof/>
          <w:sz w:val="24"/>
        </w:rPr>
        <w:drawing>
          <wp:inline distT="0" distB="0" distL="0" distR="0" wp14:anchorId="329A43E1" wp14:editId="7CC80E5C">
            <wp:extent cx="5657850" cy="474345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book_t.png"/>
                    <pic:cNvPicPr/>
                  </pic:nvPicPr>
                  <pic:blipFill>
                    <a:blip r:embed="rId26">
                      <a:extLst>
                        <a:ext uri="{28A0092B-C50C-407E-A947-70E740481C1C}">
                          <a14:useLocalDpi xmlns:a14="http://schemas.microsoft.com/office/drawing/2010/main" val="0"/>
                        </a:ext>
                      </a:extLst>
                    </a:blip>
                    <a:stretch>
                      <a:fillRect/>
                    </a:stretch>
                  </pic:blipFill>
                  <pic:spPr>
                    <a:xfrm>
                      <a:off x="0" y="0"/>
                      <a:ext cx="5657850" cy="4743450"/>
                    </a:xfrm>
                    <a:prstGeom prst="rect">
                      <a:avLst/>
                    </a:prstGeom>
                  </pic:spPr>
                </pic:pic>
              </a:graphicData>
            </a:graphic>
          </wp:inline>
        </w:drawing>
      </w:r>
    </w:p>
    <w:p w14:paraId="4464C9BE" w14:textId="77777777" w:rsidR="00BD0688" w:rsidRPr="0097115F" w:rsidRDefault="00BD0688" w:rsidP="00BD0688">
      <w:pPr>
        <w:rPr>
          <w:sz w:val="24"/>
        </w:rPr>
      </w:pPr>
    </w:p>
    <w:p w14:paraId="699C52C4" w14:textId="66C7E1E1" w:rsidR="00BD0688" w:rsidRDefault="00BD0688" w:rsidP="00BD0688">
      <w:pPr>
        <w:rPr>
          <w:sz w:val="24"/>
        </w:rPr>
      </w:pPr>
      <w:r w:rsidRPr="00CD091A">
        <w:rPr>
          <w:rFonts w:ascii="宋体" w:hAnsi="宋体" w:hint="eastAsia"/>
          <w:sz w:val="24"/>
        </w:rPr>
        <w:t>（3）</w:t>
      </w:r>
      <w:r w:rsidR="00AF4F7C">
        <w:rPr>
          <w:sz w:val="24"/>
        </w:rPr>
        <w:t>reader</w:t>
      </w:r>
      <w:r w:rsidRPr="00CD091A">
        <w:rPr>
          <w:rFonts w:hint="eastAsia"/>
          <w:sz w:val="24"/>
        </w:rPr>
        <w:t>（</w:t>
      </w:r>
      <w:r w:rsidR="00AF4F7C">
        <w:rPr>
          <w:rFonts w:hint="eastAsia"/>
          <w:sz w:val="24"/>
        </w:rPr>
        <w:t>读者</w:t>
      </w:r>
      <w:r w:rsidRPr="00CD091A">
        <w:rPr>
          <w:rFonts w:hint="eastAsia"/>
          <w:sz w:val="24"/>
        </w:rPr>
        <w:t>表）</w:t>
      </w:r>
    </w:p>
    <w:p w14:paraId="1A24B9F9" w14:textId="583AE456" w:rsidR="00BD0688" w:rsidRPr="00CD091A" w:rsidRDefault="00AF4F7C" w:rsidP="00BD0688">
      <w:pPr>
        <w:rPr>
          <w:sz w:val="24"/>
        </w:rPr>
      </w:pPr>
      <w:r>
        <w:rPr>
          <w:sz w:val="24"/>
        </w:rPr>
        <w:tab/>
      </w:r>
      <w:r>
        <w:rPr>
          <w:noProof/>
          <w:sz w:val="24"/>
        </w:rPr>
        <w:drawing>
          <wp:inline distT="0" distB="0" distL="0" distR="0" wp14:anchorId="6656A28A" wp14:editId="07FA7842">
            <wp:extent cx="4105275" cy="3381375"/>
            <wp:effectExtent l="0" t="0" r="9525"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reader_t.png"/>
                    <pic:cNvPicPr/>
                  </pic:nvPicPr>
                  <pic:blipFill>
                    <a:blip r:embed="rId27">
                      <a:extLst>
                        <a:ext uri="{28A0092B-C50C-407E-A947-70E740481C1C}">
                          <a14:useLocalDpi xmlns:a14="http://schemas.microsoft.com/office/drawing/2010/main" val="0"/>
                        </a:ext>
                      </a:extLst>
                    </a:blip>
                    <a:stretch>
                      <a:fillRect/>
                    </a:stretch>
                  </pic:blipFill>
                  <pic:spPr>
                    <a:xfrm>
                      <a:off x="0" y="0"/>
                      <a:ext cx="4105275" cy="3381375"/>
                    </a:xfrm>
                    <a:prstGeom prst="rect">
                      <a:avLst/>
                    </a:prstGeom>
                  </pic:spPr>
                </pic:pic>
              </a:graphicData>
            </a:graphic>
          </wp:inline>
        </w:drawing>
      </w:r>
    </w:p>
    <w:p w14:paraId="0DFF4407" w14:textId="527E5B91" w:rsidR="00BD0688" w:rsidRDefault="00BD0688" w:rsidP="00BD0688">
      <w:pPr>
        <w:rPr>
          <w:sz w:val="24"/>
        </w:rPr>
      </w:pPr>
      <w:r w:rsidRPr="00CD091A">
        <w:rPr>
          <w:rFonts w:ascii="宋体" w:hAnsi="宋体" w:hint="eastAsia"/>
          <w:sz w:val="24"/>
        </w:rPr>
        <w:t>（4）</w:t>
      </w:r>
      <w:r w:rsidR="00AF4F7C">
        <w:rPr>
          <w:sz w:val="24"/>
        </w:rPr>
        <w:t>lend_info</w:t>
      </w:r>
      <w:r w:rsidRPr="00CD091A">
        <w:rPr>
          <w:rFonts w:hint="eastAsia"/>
          <w:sz w:val="24"/>
        </w:rPr>
        <w:t>（</w:t>
      </w:r>
      <w:r w:rsidR="00AF4F7C">
        <w:rPr>
          <w:rFonts w:hint="eastAsia"/>
          <w:sz w:val="24"/>
        </w:rPr>
        <w:t>借阅信息</w:t>
      </w:r>
      <w:r w:rsidRPr="00CD091A">
        <w:rPr>
          <w:rFonts w:hint="eastAsia"/>
          <w:sz w:val="24"/>
        </w:rPr>
        <w:t>表）</w:t>
      </w:r>
    </w:p>
    <w:p w14:paraId="182BDE73" w14:textId="77777777" w:rsidR="00BD0688" w:rsidRDefault="00BD0688" w:rsidP="00BD0688">
      <w:pPr>
        <w:rPr>
          <w:sz w:val="24"/>
        </w:rPr>
      </w:pPr>
    </w:p>
    <w:p w14:paraId="5AFE02D8" w14:textId="594BDE79" w:rsidR="00AF4F7C" w:rsidRDefault="00AF4F7C" w:rsidP="00BD0688">
      <w:pPr>
        <w:rPr>
          <w:sz w:val="24"/>
        </w:rPr>
      </w:pPr>
      <w:r>
        <w:rPr>
          <w:sz w:val="24"/>
        </w:rPr>
        <w:tab/>
      </w:r>
      <w:r>
        <w:rPr>
          <w:noProof/>
          <w:sz w:val="24"/>
        </w:rPr>
        <w:drawing>
          <wp:inline distT="0" distB="0" distL="0" distR="0" wp14:anchorId="4EA2A8EA" wp14:editId="444E7DA9">
            <wp:extent cx="5410200" cy="29718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lend_info_t.png"/>
                    <pic:cNvPicPr/>
                  </pic:nvPicPr>
                  <pic:blipFill>
                    <a:blip r:embed="rId28">
                      <a:extLst>
                        <a:ext uri="{28A0092B-C50C-407E-A947-70E740481C1C}">
                          <a14:useLocalDpi xmlns:a14="http://schemas.microsoft.com/office/drawing/2010/main" val="0"/>
                        </a:ext>
                      </a:extLst>
                    </a:blip>
                    <a:stretch>
                      <a:fillRect/>
                    </a:stretch>
                  </pic:blipFill>
                  <pic:spPr>
                    <a:xfrm>
                      <a:off x="0" y="0"/>
                      <a:ext cx="5410200" cy="2971800"/>
                    </a:xfrm>
                    <a:prstGeom prst="rect">
                      <a:avLst/>
                    </a:prstGeom>
                  </pic:spPr>
                </pic:pic>
              </a:graphicData>
            </a:graphic>
          </wp:inline>
        </w:drawing>
      </w:r>
    </w:p>
    <w:p w14:paraId="660192B4" w14:textId="7ECE83AA" w:rsidR="00BD0688" w:rsidRDefault="00BD0688" w:rsidP="00BD0688">
      <w:pPr>
        <w:rPr>
          <w:rFonts w:ascii="宋体" w:hAnsi="宋体"/>
          <w:sz w:val="24"/>
        </w:rPr>
      </w:pPr>
      <w:r w:rsidRPr="00C77AD5">
        <w:rPr>
          <w:rFonts w:ascii="宋体" w:hAnsi="宋体" w:hint="eastAsia"/>
          <w:sz w:val="24"/>
        </w:rPr>
        <w:t>（5）</w:t>
      </w:r>
      <w:r w:rsidR="000C6E55">
        <w:rPr>
          <w:rFonts w:ascii="宋体" w:hAnsi="宋体"/>
          <w:sz w:val="24"/>
        </w:rPr>
        <w:t>booking_info</w:t>
      </w:r>
      <w:r w:rsidR="000C6E55">
        <w:rPr>
          <w:rFonts w:ascii="宋体" w:hAnsi="宋体" w:hint="eastAsia"/>
          <w:sz w:val="24"/>
        </w:rPr>
        <w:t>（预约信息</w:t>
      </w:r>
      <w:r w:rsidRPr="00C77AD5">
        <w:rPr>
          <w:rFonts w:ascii="宋体" w:hAnsi="宋体" w:hint="eastAsia"/>
          <w:sz w:val="24"/>
        </w:rPr>
        <w:t>表）</w:t>
      </w:r>
    </w:p>
    <w:p w14:paraId="14BC634A" w14:textId="70205494" w:rsidR="00BD0688" w:rsidRPr="00C77AD5" w:rsidRDefault="000C6E55" w:rsidP="00BD0688">
      <w:pPr>
        <w:rPr>
          <w:rFonts w:ascii="宋体" w:hAnsi="宋体"/>
          <w:sz w:val="24"/>
        </w:rPr>
      </w:pPr>
      <w:r>
        <w:rPr>
          <w:rFonts w:ascii="宋体" w:hAnsi="宋体"/>
          <w:sz w:val="24"/>
        </w:rPr>
        <w:tab/>
      </w:r>
      <w:r>
        <w:rPr>
          <w:rFonts w:ascii="宋体" w:hAnsi="宋体"/>
          <w:noProof/>
          <w:sz w:val="24"/>
        </w:rPr>
        <w:drawing>
          <wp:inline distT="0" distB="0" distL="0" distR="0" wp14:anchorId="2359B20C" wp14:editId="6CABC5A5">
            <wp:extent cx="5438775" cy="2857500"/>
            <wp:effectExtent l="0" t="0" r="952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booking_info_t.png"/>
                    <pic:cNvPicPr/>
                  </pic:nvPicPr>
                  <pic:blipFill>
                    <a:blip r:embed="rId29">
                      <a:extLst>
                        <a:ext uri="{28A0092B-C50C-407E-A947-70E740481C1C}">
                          <a14:useLocalDpi xmlns:a14="http://schemas.microsoft.com/office/drawing/2010/main" val="0"/>
                        </a:ext>
                      </a:extLst>
                    </a:blip>
                    <a:stretch>
                      <a:fillRect/>
                    </a:stretch>
                  </pic:blipFill>
                  <pic:spPr>
                    <a:xfrm>
                      <a:off x="0" y="0"/>
                      <a:ext cx="5438775" cy="2857500"/>
                    </a:xfrm>
                    <a:prstGeom prst="rect">
                      <a:avLst/>
                    </a:prstGeom>
                  </pic:spPr>
                </pic:pic>
              </a:graphicData>
            </a:graphic>
          </wp:inline>
        </w:drawing>
      </w:r>
    </w:p>
    <w:p w14:paraId="26FA56B4" w14:textId="77777777" w:rsidR="000C6E55" w:rsidRDefault="000C6E55" w:rsidP="00BD0688">
      <w:pPr>
        <w:ind w:firstLineChars="50" w:firstLine="120"/>
        <w:rPr>
          <w:rFonts w:ascii="宋体" w:hAnsi="宋体"/>
          <w:sz w:val="24"/>
        </w:rPr>
      </w:pPr>
    </w:p>
    <w:p w14:paraId="7287142E" w14:textId="77777777" w:rsidR="000C6E55" w:rsidRDefault="000C6E55" w:rsidP="00BD0688">
      <w:pPr>
        <w:ind w:firstLineChars="50" w:firstLine="120"/>
        <w:rPr>
          <w:rFonts w:ascii="宋体" w:hAnsi="宋体"/>
          <w:sz w:val="24"/>
        </w:rPr>
      </w:pPr>
    </w:p>
    <w:p w14:paraId="431E17D4" w14:textId="77777777" w:rsidR="000C6E55" w:rsidRDefault="000C6E55" w:rsidP="00BD0688">
      <w:pPr>
        <w:ind w:firstLineChars="50" w:firstLine="120"/>
        <w:rPr>
          <w:rFonts w:ascii="宋体" w:hAnsi="宋体"/>
          <w:sz w:val="24"/>
        </w:rPr>
      </w:pPr>
    </w:p>
    <w:p w14:paraId="7485083D" w14:textId="77777777" w:rsidR="000C6E55" w:rsidRDefault="000C6E55" w:rsidP="00BD0688">
      <w:pPr>
        <w:ind w:firstLineChars="50" w:firstLine="120"/>
        <w:rPr>
          <w:rFonts w:ascii="宋体" w:hAnsi="宋体"/>
          <w:sz w:val="24"/>
        </w:rPr>
      </w:pPr>
    </w:p>
    <w:p w14:paraId="2E99FF67" w14:textId="77777777" w:rsidR="000C6E55" w:rsidRDefault="000C6E55" w:rsidP="00BD0688">
      <w:pPr>
        <w:ind w:firstLineChars="50" w:firstLine="120"/>
        <w:rPr>
          <w:rFonts w:ascii="宋体" w:hAnsi="宋体"/>
          <w:sz w:val="24"/>
        </w:rPr>
      </w:pPr>
    </w:p>
    <w:p w14:paraId="64E7D3FA" w14:textId="77777777" w:rsidR="000C6E55" w:rsidRDefault="000C6E55" w:rsidP="00BD0688">
      <w:pPr>
        <w:ind w:firstLineChars="50" w:firstLine="120"/>
        <w:rPr>
          <w:rFonts w:ascii="宋体" w:hAnsi="宋体"/>
          <w:sz w:val="24"/>
        </w:rPr>
      </w:pPr>
    </w:p>
    <w:p w14:paraId="2CBC1B8D" w14:textId="77777777" w:rsidR="000C6E55" w:rsidRDefault="000C6E55" w:rsidP="00BD0688">
      <w:pPr>
        <w:ind w:firstLineChars="50" w:firstLine="120"/>
        <w:rPr>
          <w:rFonts w:ascii="宋体" w:hAnsi="宋体"/>
          <w:sz w:val="24"/>
        </w:rPr>
      </w:pPr>
    </w:p>
    <w:p w14:paraId="4779C21F" w14:textId="77777777" w:rsidR="000C6E55" w:rsidRDefault="000C6E55" w:rsidP="00BD0688">
      <w:pPr>
        <w:ind w:firstLineChars="50" w:firstLine="120"/>
        <w:rPr>
          <w:rFonts w:ascii="宋体" w:hAnsi="宋体"/>
          <w:sz w:val="24"/>
        </w:rPr>
      </w:pPr>
    </w:p>
    <w:p w14:paraId="2518E732" w14:textId="77777777" w:rsidR="000C6E55" w:rsidRDefault="000C6E55" w:rsidP="00BD0688">
      <w:pPr>
        <w:ind w:firstLineChars="50" w:firstLine="120"/>
        <w:rPr>
          <w:rFonts w:ascii="宋体" w:hAnsi="宋体"/>
          <w:sz w:val="24"/>
        </w:rPr>
      </w:pPr>
    </w:p>
    <w:p w14:paraId="476A2B07" w14:textId="77777777" w:rsidR="000C6E55" w:rsidRDefault="000C6E55" w:rsidP="00BD0688">
      <w:pPr>
        <w:ind w:firstLineChars="50" w:firstLine="120"/>
        <w:rPr>
          <w:rFonts w:ascii="宋体" w:hAnsi="宋体"/>
          <w:sz w:val="24"/>
        </w:rPr>
      </w:pPr>
    </w:p>
    <w:p w14:paraId="1A39DC09" w14:textId="6CDCED43" w:rsidR="00BD0688" w:rsidRPr="00C77AD5" w:rsidRDefault="00BD0688" w:rsidP="00BD0688">
      <w:pPr>
        <w:ind w:firstLineChars="50" w:firstLine="120"/>
        <w:rPr>
          <w:rFonts w:ascii="宋体" w:hAnsi="宋体"/>
          <w:sz w:val="24"/>
        </w:rPr>
      </w:pPr>
      <w:r w:rsidRPr="00C77AD5">
        <w:rPr>
          <w:rFonts w:ascii="宋体" w:hAnsi="宋体" w:hint="eastAsia"/>
          <w:sz w:val="24"/>
        </w:rPr>
        <w:t>(6)</w:t>
      </w:r>
      <w:r w:rsidR="000C6E55">
        <w:rPr>
          <w:rFonts w:ascii="宋体" w:hAnsi="宋体"/>
          <w:sz w:val="24"/>
        </w:rPr>
        <w:t>charge_info</w:t>
      </w:r>
      <w:r w:rsidRPr="00C77AD5">
        <w:rPr>
          <w:rFonts w:ascii="宋体" w:hAnsi="宋体" w:hint="eastAsia"/>
          <w:sz w:val="24"/>
        </w:rPr>
        <w:t>（</w:t>
      </w:r>
      <w:r w:rsidR="000C6E55">
        <w:rPr>
          <w:rFonts w:ascii="宋体" w:hAnsi="宋体" w:hint="eastAsia"/>
          <w:sz w:val="24"/>
        </w:rPr>
        <w:t>罚款信息</w:t>
      </w:r>
      <w:r w:rsidRPr="00C77AD5">
        <w:rPr>
          <w:rFonts w:ascii="宋体" w:hAnsi="宋体" w:hint="eastAsia"/>
          <w:sz w:val="24"/>
        </w:rPr>
        <w:t>表）</w:t>
      </w:r>
    </w:p>
    <w:p w14:paraId="4F01786B" w14:textId="77777777" w:rsidR="000C6E55" w:rsidRDefault="000C6E55" w:rsidP="00BD0688"/>
    <w:p w14:paraId="1638E15F" w14:textId="067588A7" w:rsidR="00BD0688" w:rsidRDefault="000C6E55" w:rsidP="00BD0688">
      <w:r>
        <w:tab/>
      </w:r>
      <w:r>
        <w:rPr>
          <w:noProof/>
        </w:rPr>
        <w:drawing>
          <wp:inline distT="0" distB="0" distL="0" distR="0" wp14:anchorId="5F3D6FE9" wp14:editId="5E881E2C">
            <wp:extent cx="5391150" cy="2752725"/>
            <wp:effectExtent l="0" t="0" r="0" b="952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charge_info_t.png"/>
                    <pic:cNvPicPr/>
                  </pic:nvPicPr>
                  <pic:blipFill>
                    <a:blip r:embed="rId30">
                      <a:extLst>
                        <a:ext uri="{28A0092B-C50C-407E-A947-70E740481C1C}">
                          <a14:useLocalDpi xmlns:a14="http://schemas.microsoft.com/office/drawing/2010/main" val="0"/>
                        </a:ext>
                      </a:extLst>
                    </a:blip>
                    <a:stretch>
                      <a:fillRect/>
                    </a:stretch>
                  </pic:blipFill>
                  <pic:spPr>
                    <a:xfrm>
                      <a:off x="0" y="0"/>
                      <a:ext cx="5391150" cy="2752725"/>
                    </a:xfrm>
                    <a:prstGeom prst="rect">
                      <a:avLst/>
                    </a:prstGeom>
                  </pic:spPr>
                </pic:pic>
              </a:graphicData>
            </a:graphic>
          </wp:inline>
        </w:drawing>
      </w:r>
      <w:r>
        <w:tab/>
      </w:r>
    </w:p>
    <w:p w14:paraId="5AAE6E49" w14:textId="77777777" w:rsidR="000C6E55" w:rsidRPr="00C77AD5" w:rsidRDefault="000C6E55" w:rsidP="00BD0688"/>
    <w:p w14:paraId="1F2AA652" w14:textId="2505E726" w:rsidR="00BD0688" w:rsidRPr="007917BB" w:rsidRDefault="00BD0688" w:rsidP="00BD0688">
      <w:pPr>
        <w:rPr>
          <w:sz w:val="24"/>
        </w:rPr>
      </w:pPr>
      <w:r w:rsidRPr="00C77AD5">
        <w:rPr>
          <w:rFonts w:ascii="宋体" w:hAnsi="宋体" w:hint="eastAsia"/>
          <w:sz w:val="24"/>
        </w:rPr>
        <w:t>（7）</w:t>
      </w:r>
      <w:r w:rsidR="000C6E55">
        <w:rPr>
          <w:sz w:val="24"/>
        </w:rPr>
        <w:t xml:space="preserve">admin </w:t>
      </w:r>
      <w:r w:rsidRPr="00C77AD5">
        <w:rPr>
          <w:rFonts w:hint="eastAsia"/>
          <w:sz w:val="24"/>
        </w:rPr>
        <w:t>(</w:t>
      </w:r>
      <w:r w:rsidR="000C6E55">
        <w:rPr>
          <w:rFonts w:hint="eastAsia"/>
          <w:sz w:val="24"/>
        </w:rPr>
        <w:t>管理员</w:t>
      </w:r>
      <w:r w:rsidRPr="00C77AD5">
        <w:rPr>
          <w:rFonts w:hint="eastAsia"/>
          <w:sz w:val="24"/>
        </w:rPr>
        <w:t>表</w:t>
      </w:r>
      <w:r w:rsidRPr="00C77AD5">
        <w:rPr>
          <w:rFonts w:hint="eastAsia"/>
          <w:sz w:val="24"/>
        </w:rPr>
        <w:t>)</w:t>
      </w:r>
    </w:p>
    <w:p w14:paraId="163D7E82" w14:textId="5D80FD1E" w:rsidR="00BD0688" w:rsidRDefault="000C6E55" w:rsidP="00BD0688">
      <w:r>
        <w:tab/>
      </w:r>
      <w:r>
        <w:rPr>
          <w:noProof/>
        </w:rPr>
        <w:drawing>
          <wp:inline distT="0" distB="0" distL="0" distR="0" wp14:anchorId="387B41E3" wp14:editId="4D50CCC6">
            <wp:extent cx="3981450" cy="1552575"/>
            <wp:effectExtent l="0" t="0" r="0" b="952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min_t.png"/>
                    <pic:cNvPicPr/>
                  </pic:nvPicPr>
                  <pic:blipFill>
                    <a:blip r:embed="rId31">
                      <a:extLst>
                        <a:ext uri="{28A0092B-C50C-407E-A947-70E740481C1C}">
                          <a14:useLocalDpi xmlns:a14="http://schemas.microsoft.com/office/drawing/2010/main" val="0"/>
                        </a:ext>
                      </a:extLst>
                    </a:blip>
                    <a:stretch>
                      <a:fillRect/>
                    </a:stretch>
                  </pic:blipFill>
                  <pic:spPr>
                    <a:xfrm>
                      <a:off x="0" y="0"/>
                      <a:ext cx="3981450" cy="1552575"/>
                    </a:xfrm>
                    <a:prstGeom prst="rect">
                      <a:avLst/>
                    </a:prstGeom>
                  </pic:spPr>
                </pic:pic>
              </a:graphicData>
            </a:graphic>
          </wp:inline>
        </w:drawing>
      </w:r>
    </w:p>
    <w:p w14:paraId="78001630" w14:textId="008235C4" w:rsidR="00BD0688" w:rsidRPr="006501D9" w:rsidRDefault="00BD0688" w:rsidP="00BD0688"/>
    <w:p w14:paraId="36601737" w14:textId="77777777" w:rsidR="00BD0688" w:rsidRDefault="00BD0688" w:rsidP="00BD0688">
      <w:pPr>
        <w:pStyle w:val="1"/>
        <w:tabs>
          <w:tab w:val="clear" w:pos="567"/>
        </w:tabs>
        <w:spacing w:beforeLines="0" w:before="0" w:afterLines="0" w:after="0" w:line="300" w:lineRule="auto"/>
        <w:jc w:val="both"/>
        <w:rPr>
          <w:rFonts w:ascii="宋体" w:eastAsia="宋体" w:hAnsi="宋体"/>
          <w:sz w:val="28"/>
          <w:szCs w:val="28"/>
        </w:rPr>
      </w:pPr>
      <w:bookmarkStart w:id="8" w:name="_Toc345992569"/>
      <w:r>
        <w:rPr>
          <w:rFonts w:ascii="宋体" w:eastAsia="宋体" w:hAnsi="宋体" w:hint="eastAsia"/>
          <w:sz w:val="28"/>
          <w:szCs w:val="28"/>
        </w:rPr>
        <w:t>系统实现与测试</w:t>
      </w:r>
      <w:bookmarkEnd w:id="8"/>
    </w:p>
    <w:p w14:paraId="5C3A1027" w14:textId="1E870454" w:rsidR="00BD0688" w:rsidRDefault="000C6E55" w:rsidP="00BD0688">
      <w:pPr>
        <w:spacing w:line="300" w:lineRule="auto"/>
        <w:ind w:firstLine="480"/>
        <w:rPr>
          <w:rFonts w:ascii="宋体" w:hAnsi="宋体"/>
          <w:sz w:val="24"/>
        </w:rPr>
      </w:pPr>
      <w:r>
        <w:rPr>
          <w:rFonts w:ascii="宋体" w:hAnsi="宋体" w:hint="eastAsia"/>
          <w:sz w:val="24"/>
        </w:rPr>
        <w:t>本系统使用经典的mvc（model，view，controller）思想，配以先进流行的技术来实现</w:t>
      </w:r>
      <w:r w:rsidR="00D27D43">
        <w:rPr>
          <w:rFonts w:ascii="宋体" w:hAnsi="宋体" w:hint="eastAsia"/>
          <w:sz w:val="24"/>
        </w:rPr>
        <w:t>，以面向接口来驱动开发</w:t>
      </w:r>
      <w:r>
        <w:rPr>
          <w:rFonts w:ascii="宋体" w:hAnsi="宋体" w:hint="eastAsia"/>
          <w:sz w:val="24"/>
        </w:rPr>
        <w:t>。测试使用了JUnit单元测试，所有的核心接口都通过了JUnit单元测试。</w:t>
      </w:r>
    </w:p>
    <w:p w14:paraId="3CBDD84B" w14:textId="77777777" w:rsidR="00D27D43" w:rsidRDefault="00D27D43" w:rsidP="00D27D43">
      <w:pPr>
        <w:spacing w:line="300" w:lineRule="auto"/>
        <w:rPr>
          <w:sz w:val="24"/>
        </w:rPr>
      </w:pPr>
    </w:p>
    <w:p w14:paraId="1FCAD77A" w14:textId="2BF58750" w:rsidR="00D27D43" w:rsidRDefault="00D27D43" w:rsidP="00BD0688">
      <w:pPr>
        <w:pStyle w:val="1"/>
        <w:numPr>
          <w:ilvl w:val="0"/>
          <w:numId w:val="0"/>
        </w:numPr>
        <w:spacing w:beforeLines="0" w:before="0" w:afterLines="0" w:after="0" w:line="240" w:lineRule="auto"/>
        <w:ind w:firstLineChars="100" w:firstLine="280"/>
        <w:jc w:val="both"/>
        <w:rPr>
          <w:rFonts w:ascii="宋体" w:eastAsia="宋体" w:hAnsi="宋体"/>
          <w:sz w:val="28"/>
          <w:szCs w:val="28"/>
        </w:rPr>
      </w:pPr>
      <w:bookmarkStart w:id="9" w:name="_Toc345992570"/>
      <w:r w:rsidRPr="00413F64">
        <w:rPr>
          <w:rFonts w:ascii="宋体" w:eastAsia="宋体" w:hAnsi="宋体" w:hint="eastAsia"/>
          <w:sz w:val="28"/>
          <w:szCs w:val="28"/>
        </w:rPr>
        <w:t>5.1</w:t>
      </w:r>
      <w:r>
        <w:rPr>
          <w:rFonts w:ascii="宋体" w:eastAsia="宋体" w:hAnsi="宋体" w:hint="eastAsia"/>
          <w:sz w:val="28"/>
          <w:szCs w:val="28"/>
        </w:rPr>
        <w:t xml:space="preserve"> 类图的组织层次</w:t>
      </w:r>
      <w:bookmarkEnd w:id="9"/>
    </w:p>
    <w:p w14:paraId="609711D7" w14:textId="756ECCDF" w:rsidR="00D27D43" w:rsidRDefault="00D27D43" w:rsidP="00D27D43">
      <w:r>
        <w:tab/>
      </w:r>
      <w:r>
        <w:rPr>
          <w:rFonts w:ascii="宋体" w:hAnsi="宋体"/>
          <w:noProof/>
          <w:sz w:val="28"/>
          <w:szCs w:val="28"/>
        </w:rPr>
        <w:drawing>
          <wp:inline distT="0" distB="0" distL="0" distR="0" wp14:anchorId="5C01D800" wp14:editId="1C84CDEA">
            <wp:extent cx="2266950" cy="485775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ackage.png"/>
                    <pic:cNvPicPr/>
                  </pic:nvPicPr>
                  <pic:blipFill>
                    <a:blip r:embed="rId32">
                      <a:extLst>
                        <a:ext uri="{28A0092B-C50C-407E-A947-70E740481C1C}">
                          <a14:useLocalDpi xmlns:a14="http://schemas.microsoft.com/office/drawing/2010/main" val="0"/>
                        </a:ext>
                      </a:extLst>
                    </a:blip>
                    <a:stretch>
                      <a:fillRect/>
                    </a:stretch>
                  </pic:blipFill>
                  <pic:spPr>
                    <a:xfrm>
                      <a:off x="0" y="0"/>
                      <a:ext cx="2266950" cy="4857750"/>
                    </a:xfrm>
                    <a:prstGeom prst="rect">
                      <a:avLst/>
                    </a:prstGeom>
                  </pic:spPr>
                </pic:pic>
              </a:graphicData>
            </a:graphic>
          </wp:inline>
        </w:drawing>
      </w:r>
    </w:p>
    <w:p w14:paraId="2DDC3F22" w14:textId="7443ACFF" w:rsidR="00D27D43" w:rsidRDefault="00D52225" w:rsidP="00D27D43">
      <w:r>
        <w:rPr>
          <w:rFonts w:hint="eastAsia"/>
        </w:rPr>
        <w:t>这是一个典型了</w:t>
      </w:r>
      <w:r>
        <w:rPr>
          <w:rFonts w:hint="eastAsia"/>
        </w:rPr>
        <w:t>maven</w:t>
      </w:r>
      <w:r>
        <w:rPr>
          <w:rFonts w:hint="eastAsia"/>
        </w:rPr>
        <w:t>管理的项目，</w:t>
      </w:r>
      <w:r w:rsidR="00D27D43">
        <w:rPr>
          <w:rFonts w:hint="eastAsia"/>
        </w:rPr>
        <w:t>简单地描述一下包图的构造：</w:t>
      </w:r>
    </w:p>
    <w:p w14:paraId="287ECE48" w14:textId="08D28628" w:rsidR="00B766C4" w:rsidRDefault="00D52225" w:rsidP="00D27D43">
      <w:r>
        <w:t>s</w:t>
      </w:r>
      <w:r>
        <w:rPr>
          <w:rFonts w:hint="eastAsia"/>
        </w:rPr>
        <w:t>rc</w:t>
      </w:r>
      <w:r>
        <w:t xml:space="preserve">/main/java  </w:t>
      </w:r>
      <w:r>
        <w:rPr>
          <w:rFonts w:hint="eastAsia"/>
        </w:rPr>
        <w:t>java</w:t>
      </w:r>
      <w:r>
        <w:rPr>
          <w:rFonts w:hint="eastAsia"/>
        </w:rPr>
        <w:t>主程序放置目录</w:t>
      </w:r>
    </w:p>
    <w:p w14:paraId="03648F38" w14:textId="7346A08B" w:rsidR="00D27D43" w:rsidRDefault="00D27D43" w:rsidP="00B766C4">
      <w:pPr>
        <w:ind w:leftChars="100" w:left="210"/>
      </w:pPr>
      <w:r>
        <w:t xml:space="preserve">config: </w:t>
      </w:r>
      <w:r>
        <w:rPr>
          <w:rFonts w:hint="eastAsia"/>
        </w:rPr>
        <w:t>这里放置了一些配置文件的</w:t>
      </w:r>
      <w:r>
        <w:rPr>
          <w:rFonts w:hint="eastAsia"/>
        </w:rPr>
        <w:t>java</w:t>
      </w:r>
      <w:r>
        <w:rPr>
          <w:rFonts w:hint="eastAsia"/>
        </w:rPr>
        <w:t>类</w:t>
      </w:r>
    </w:p>
    <w:p w14:paraId="3D0B3D97" w14:textId="0E4EF4AA" w:rsidR="00D27D43" w:rsidRDefault="00D27D43" w:rsidP="00B766C4">
      <w:pPr>
        <w:ind w:leftChars="100" w:left="210"/>
      </w:pPr>
      <w:r>
        <w:rPr>
          <w:rFonts w:hint="eastAsia"/>
        </w:rPr>
        <w:t>controller</w:t>
      </w:r>
      <w:r>
        <w:rPr>
          <w:rFonts w:hint="eastAsia"/>
        </w:rPr>
        <w:t>：这里放置的是控制器类，用来处理客户端的请求并返回给对应的视图。</w:t>
      </w:r>
    </w:p>
    <w:p w14:paraId="5DAE99CB" w14:textId="24548EB6" w:rsidR="00D27D43" w:rsidRDefault="00D27D43" w:rsidP="00B766C4">
      <w:pPr>
        <w:ind w:leftChars="100" w:left="210"/>
      </w:pPr>
      <w:r>
        <w:rPr>
          <w:rFonts w:hint="eastAsia"/>
        </w:rPr>
        <w:t>entity</w:t>
      </w:r>
      <w:r>
        <w:rPr>
          <w:rFonts w:hint="eastAsia"/>
        </w:rPr>
        <w:t>：实体类，与数据库里的表一一对应。</w:t>
      </w:r>
    </w:p>
    <w:p w14:paraId="2E08D809" w14:textId="2DC45C1A" w:rsidR="00D27D43" w:rsidRDefault="00D27D43" w:rsidP="00B766C4">
      <w:pPr>
        <w:ind w:leftChars="100" w:left="210"/>
      </w:pPr>
      <w:r>
        <w:rPr>
          <w:rFonts w:hint="eastAsia"/>
        </w:rPr>
        <w:t>interceptor</w:t>
      </w:r>
      <w:r>
        <w:rPr>
          <w:rFonts w:hint="eastAsia"/>
        </w:rPr>
        <w:t>：拦截器类，拦截没有权限的用户非法进入某些页面</w:t>
      </w:r>
    </w:p>
    <w:p w14:paraId="5F7BDC6E" w14:textId="443A7699" w:rsidR="00D27D43" w:rsidRDefault="00D27D43" w:rsidP="00B766C4">
      <w:pPr>
        <w:ind w:leftChars="100" w:left="210"/>
      </w:pPr>
      <w:r>
        <w:rPr>
          <w:rFonts w:hint="eastAsia"/>
        </w:rPr>
        <w:t>repository</w:t>
      </w:r>
      <w:r>
        <w:rPr>
          <w:rFonts w:hint="eastAsia"/>
        </w:rPr>
        <w:t>：数据访问接口类，这里定义了各个实体类相关处理数据访问的接口，子</w:t>
      </w:r>
      <w:r>
        <w:rPr>
          <w:rFonts w:hint="eastAsia"/>
        </w:rPr>
        <w:t>impl</w:t>
      </w:r>
      <w:r>
        <w:rPr>
          <w:rFonts w:hint="eastAsia"/>
        </w:rPr>
        <w:t>包有对应的实现类。</w:t>
      </w:r>
    </w:p>
    <w:p w14:paraId="58DB540B" w14:textId="08DF321D" w:rsidR="00D27D43" w:rsidRDefault="00D27D43" w:rsidP="00B766C4">
      <w:pPr>
        <w:ind w:leftChars="100" w:left="210"/>
      </w:pPr>
      <w:r>
        <w:rPr>
          <w:rFonts w:hint="eastAsia"/>
        </w:rPr>
        <w:t>service</w:t>
      </w:r>
      <w:r>
        <w:rPr>
          <w:rFonts w:hint="eastAsia"/>
        </w:rPr>
        <w:t>：对外服务接口，这里定义了系统对于客户端提供的服务，子包</w:t>
      </w:r>
      <w:r>
        <w:rPr>
          <w:rFonts w:hint="eastAsia"/>
        </w:rPr>
        <w:t>impl</w:t>
      </w:r>
      <w:r>
        <w:rPr>
          <w:rFonts w:hint="eastAsia"/>
        </w:rPr>
        <w:t>有其实现</w:t>
      </w:r>
    </w:p>
    <w:p w14:paraId="11E492C4" w14:textId="28ABA083" w:rsidR="00D27D43" w:rsidRDefault="00D27D43" w:rsidP="00B766C4">
      <w:pPr>
        <w:ind w:leftChars="100" w:left="210"/>
      </w:pPr>
      <w:r>
        <w:rPr>
          <w:rFonts w:hint="eastAsia"/>
        </w:rPr>
        <w:t>util</w:t>
      </w:r>
      <w:r>
        <w:rPr>
          <w:rFonts w:hint="eastAsia"/>
        </w:rPr>
        <w:t>：工具类，提供一些工具方法，比如异常，时间处理等</w:t>
      </w:r>
    </w:p>
    <w:p w14:paraId="164D25B0" w14:textId="77777777" w:rsidR="00D52225" w:rsidRDefault="00D52225" w:rsidP="00B766C4">
      <w:pPr>
        <w:ind w:leftChars="100" w:left="210"/>
      </w:pPr>
    </w:p>
    <w:p w14:paraId="67C5900C" w14:textId="13B565DB" w:rsidR="00D52225" w:rsidRDefault="00D52225" w:rsidP="00B766C4">
      <w:pPr>
        <w:ind w:leftChars="100" w:left="210"/>
      </w:pPr>
      <w:r>
        <w:rPr>
          <w:rFonts w:hint="eastAsia"/>
        </w:rPr>
        <w:t>org</w:t>
      </w:r>
      <w:r>
        <w:t>.json</w:t>
      </w:r>
      <w:r>
        <w:rPr>
          <w:rFonts w:hint="eastAsia"/>
        </w:rPr>
        <w:t>：这个是使用</w:t>
      </w:r>
      <w:r>
        <w:rPr>
          <w:rFonts w:hint="eastAsia"/>
        </w:rPr>
        <w:t>json.org</w:t>
      </w:r>
      <w:r>
        <w:rPr>
          <w:rFonts w:hint="eastAsia"/>
        </w:rPr>
        <w:t>官方提供的处理</w:t>
      </w:r>
      <w:r>
        <w:rPr>
          <w:rFonts w:hint="eastAsia"/>
        </w:rPr>
        <w:t>json</w:t>
      </w:r>
      <w:r>
        <w:rPr>
          <w:rFonts w:hint="eastAsia"/>
        </w:rPr>
        <w:t>数据的一组类</w:t>
      </w:r>
    </w:p>
    <w:p w14:paraId="2133FAFF" w14:textId="77777777" w:rsidR="00D52225" w:rsidRDefault="00D52225" w:rsidP="00D27D43"/>
    <w:p w14:paraId="666B66B3" w14:textId="14B455C8" w:rsidR="00D52225" w:rsidRDefault="00D52225" w:rsidP="00D27D43">
      <w:r>
        <w:rPr>
          <w:rFonts w:hint="eastAsia"/>
        </w:rPr>
        <w:t>src</w:t>
      </w:r>
      <w:r>
        <w:t>/main</w:t>
      </w:r>
      <w:r>
        <w:rPr>
          <w:rFonts w:hint="eastAsia"/>
        </w:rPr>
        <w:t>/resources</w:t>
      </w:r>
      <w:r>
        <w:t xml:space="preserve">  </w:t>
      </w:r>
      <w:r>
        <w:rPr>
          <w:rFonts w:hint="eastAsia"/>
        </w:rPr>
        <w:t>应用程序资源文件</w:t>
      </w:r>
      <w:r>
        <w:rPr>
          <w:rFonts w:hint="eastAsia"/>
        </w:rPr>
        <w:t xml:space="preserve"> </w:t>
      </w:r>
      <w:r>
        <w:rPr>
          <w:rFonts w:hint="eastAsia"/>
        </w:rPr>
        <w:t>放置了一些配置文件，比如</w:t>
      </w:r>
      <w:r>
        <w:rPr>
          <w:rFonts w:hint="eastAsia"/>
        </w:rPr>
        <w:t>logback</w:t>
      </w:r>
      <w:r>
        <w:rPr>
          <w:rFonts w:hint="eastAsia"/>
        </w:rPr>
        <w:t>的日记记录配置文件等</w:t>
      </w:r>
    </w:p>
    <w:p w14:paraId="3F3685F1" w14:textId="77777777" w:rsidR="00D52225" w:rsidRPr="00D52225" w:rsidRDefault="00D52225" w:rsidP="00D27D43"/>
    <w:p w14:paraId="64F19D90" w14:textId="1DA04C77" w:rsidR="00D52225" w:rsidRDefault="00D52225" w:rsidP="00D27D43">
      <w:r>
        <w:t>s</w:t>
      </w:r>
      <w:r>
        <w:rPr>
          <w:rFonts w:hint="eastAsia"/>
        </w:rPr>
        <w:t>rc</w:t>
      </w:r>
      <w:r>
        <w:t xml:space="preserve">/test/java  </w:t>
      </w:r>
      <w:r>
        <w:rPr>
          <w:rFonts w:hint="eastAsia"/>
        </w:rPr>
        <w:t>java</w:t>
      </w:r>
      <w:r>
        <w:t xml:space="preserve"> </w:t>
      </w:r>
      <w:r>
        <w:rPr>
          <w:rFonts w:hint="eastAsia"/>
        </w:rPr>
        <w:t>JUint</w:t>
      </w:r>
      <w:r>
        <w:rPr>
          <w:rFonts w:hint="eastAsia"/>
        </w:rPr>
        <w:t>测试类放置目录，这里对数据访问接口和对外接口进行了测试</w:t>
      </w:r>
    </w:p>
    <w:p w14:paraId="654B87A9" w14:textId="14137488" w:rsidR="00D52225" w:rsidRDefault="00D52225" w:rsidP="00D27D43">
      <w:r>
        <w:rPr>
          <w:rFonts w:hint="eastAsia"/>
        </w:rPr>
        <w:t>src</w:t>
      </w:r>
      <w:r>
        <w:t xml:space="preserve">/test/resources  </w:t>
      </w:r>
      <w:r>
        <w:rPr>
          <w:rFonts w:hint="eastAsia"/>
        </w:rPr>
        <w:t>测试时提供的资源文件放置目录</w:t>
      </w:r>
    </w:p>
    <w:p w14:paraId="2E873545" w14:textId="19150084" w:rsidR="00D52225" w:rsidRDefault="00D52225" w:rsidP="00D27D43">
      <w:r>
        <w:rPr>
          <w:rFonts w:hint="eastAsia"/>
        </w:rPr>
        <w:t>src</w:t>
      </w:r>
      <w:r>
        <w:t>/main/webapp  web</w:t>
      </w:r>
      <w:r>
        <w:rPr>
          <w:rFonts w:hint="eastAsia"/>
        </w:rPr>
        <w:t>应用程序文件放置目录，包括</w:t>
      </w:r>
      <w:r>
        <w:rPr>
          <w:rFonts w:hint="eastAsia"/>
        </w:rPr>
        <w:t>web</w:t>
      </w:r>
      <w:r>
        <w:rPr>
          <w:rFonts w:hint="eastAsia"/>
        </w:rPr>
        <w:t>配置文件，视图文件，</w:t>
      </w:r>
      <w:r>
        <w:rPr>
          <w:rFonts w:hint="eastAsia"/>
        </w:rPr>
        <w:t>spring</w:t>
      </w:r>
      <w:r>
        <w:rPr>
          <w:rFonts w:hint="eastAsia"/>
        </w:rPr>
        <w:t>配置文件还有</w:t>
      </w:r>
      <w:r>
        <w:rPr>
          <w:rFonts w:hint="eastAsia"/>
        </w:rPr>
        <w:t>html</w:t>
      </w:r>
      <w:r>
        <w:rPr>
          <w:rFonts w:hint="eastAsia"/>
        </w:rPr>
        <w:t>，</w:t>
      </w:r>
      <w:r>
        <w:rPr>
          <w:rFonts w:hint="eastAsia"/>
        </w:rPr>
        <w:t>css</w:t>
      </w:r>
      <w:r>
        <w:rPr>
          <w:rFonts w:hint="eastAsia"/>
        </w:rPr>
        <w:t>，</w:t>
      </w:r>
      <w:r>
        <w:rPr>
          <w:rFonts w:hint="eastAsia"/>
        </w:rPr>
        <w:t>JavaScript</w:t>
      </w:r>
      <w:r>
        <w:rPr>
          <w:rFonts w:hint="eastAsia"/>
        </w:rPr>
        <w:t>，图片资源等文件。</w:t>
      </w:r>
    </w:p>
    <w:p w14:paraId="0CE99E01" w14:textId="0B416661" w:rsidR="00256CD9" w:rsidRDefault="00256CD9" w:rsidP="00D27D43"/>
    <w:p w14:paraId="6FA79664" w14:textId="33C2F840" w:rsidR="00256CD9" w:rsidRDefault="00256CD9" w:rsidP="00D27D43">
      <w:r>
        <w:rPr>
          <w:rFonts w:hint="eastAsia"/>
          <w:noProof/>
        </w:rPr>
        <w:drawing>
          <wp:inline distT="0" distB="0" distL="0" distR="0" wp14:anchorId="3D6D1BCB" wp14:editId="0273D8CC">
            <wp:extent cx="5760085" cy="707517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ll.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7075170"/>
                    </a:xfrm>
                    <a:prstGeom prst="rect">
                      <a:avLst/>
                    </a:prstGeom>
                  </pic:spPr>
                </pic:pic>
              </a:graphicData>
            </a:graphic>
          </wp:inline>
        </w:drawing>
      </w:r>
    </w:p>
    <w:p w14:paraId="6FABFAD7" w14:textId="77777777" w:rsidR="00C70F09" w:rsidRDefault="00C70F09" w:rsidP="00D27D43"/>
    <w:p w14:paraId="338DDAA0" w14:textId="77777777" w:rsidR="00C70F09" w:rsidRDefault="00C70F09" w:rsidP="00D27D43"/>
    <w:p w14:paraId="19903C99" w14:textId="77777777" w:rsidR="00C70F09" w:rsidRDefault="00C70F09" w:rsidP="00D27D43"/>
    <w:p w14:paraId="3D76DB55" w14:textId="77777777" w:rsidR="00C70F09" w:rsidRDefault="00C70F09" w:rsidP="00D27D43"/>
    <w:p w14:paraId="63C1BB79" w14:textId="77777777" w:rsidR="00C70F09" w:rsidRPr="00D27D43" w:rsidRDefault="00C70F09" w:rsidP="00D27D43"/>
    <w:p w14:paraId="3D601722" w14:textId="211FBA14" w:rsidR="00D27D43" w:rsidRDefault="00B766C4" w:rsidP="00BD0688">
      <w:pPr>
        <w:pStyle w:val="1"/>
        <w:numPr>
          <w:ilvl w:val="0"/>
          <w:numId w:val="0"/>
        </w:numPr>
        <w:spacing w:beforeLines="0" w:before="0" w:afterLines="0" w:after="0" w:line="240" w:lineRule="auto"/>
        <w:ind w:firstLineChars="100" w:firstLine="280"/>
        <w:jc w:val="both"/>
        <w:rPr>
          <w:rFonts w:ascii="宋体" w:eastAsia="宋体" w:hAnsi="宋体"/>
          <w:sz w:val="28"/>
          <w:szCs w:val="28"/>
        </w:rPr>
      </w:pPr>
      <w:bookmarkStart w:id="10" w:name="_Toc345992571"/>
      <w:r>
        <w:rPr>
          <w:rFonts w:ascii="宋体" w:eastAsia="宋体" w:hAnsi="宋体" w:hint="eastAsia"/>
          <w:sz w:val="28"/>
          <w:szCs w:val="28"/>
        </w:rPr>
        <w:t>5.2</w:t>
      </w:r>
      <w:r>
        <w:rPr>
          <w:rFonts w:ascii="宋体" w:eastAsia="宋体" w:hAnsi="宋体"/>
          <w:sz w:val="28"/>
          <w:szCs w:val="28"/>
        </w:rPr>
        <w:t xml:space="preserve"> </w:t>
      </w:r>
      <w:r>
        <w:rPr>
          <w:rFonts w:ascii="宋体" w:eastAsia="宋体" w:hAnsi="宋体" w:hint="eastAsia"/>
          <w:sz w:val="28"/>
          <w:szCs w:val="28"/>
        </w:rPr>
        <w:t>数据访问层接口（</w:t>
      </w:r>
      <w:r>
        <w:rPr>
          <w:rFonts w:ascii="宋体" w:eastAsia="宋体" w:hAnsi="宋体"/>
          <w:sz w:val="28"/>
          <w:szCs w:val="28"/>
        </w:rPr>
        <w:t>rose</w:t>
      </w:r>
      <w:r>
        <w:rPr>
          <w:rFonts w:ascii="宋体" w:eastAsia="宋体" w:hAnsi="宋体" w:hint="eastAsia"/>
          <w:sz w:val="28"/>
          <w:szCs w:val="28"/>
        </w:rPr>
        <w:t>画出）</w:t>
      </w:r>
      <w:bookmarkEnd w:id="10"/>
    </w:p>
    <w:p w14:paraId="4713F9F3" w14:textId="77777777" w:rsidR="00256CD9" w:rsidRPr="00256CD9" w:rsidRDefault="00256CD9" w:rsidP="00256CD9"/>
    <w:p w14:paraId="055E6E86" w14:textId="2EDDCBBF" w:rsidR="00B766C4" w:rsidRDefault="00256CD9" w:rsidP="00E73C12">
      <w:pPr>
        <w:jc w:val="right"/>
      </w:pPr>
      <w:r>
        <w:rPr>
          <w:noProof/>
        </w:rPr>
        <w:drawing>
          <wp:inline distT="0" distB="0" distL="0" distR="0" wp14:anchorId="0DDE2379" wp14:editId="605F7D82">
            <wp:extent cx="7856172" cy="5042194"/>
            <wp:effectExtent l="0" t="2857" r="9207" b="9208"/>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repo.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7893053" cy="5065865"/>
                    </a:xfrm>
                    <a:prstGeom prst="rect">
                      <a:avLst/>
                    </a:prstGeom>
                  </pic:spPr>
                </pic:pic>
              </a:graphicData>
            </a:graphic>
          </wp:inline>
        </w:drawing>
      </w:r>
    </w:p>
    <w:p w14:paraId="483DB1EB" w14:textId="77777777" w:rsidR="00E73C12" w:rsidRDefault="00E73C12" w:rsidP="00E73C12">
      <w:pPr>
        <w:jc w:val="right"/>
      </w:pPr>
    </w:p>
    <w:p w14:paraId="7FCE705D" w14:textId="51FAE0F0" w:rsidR="00E73C12" w:rsidRDefault="003F3B6F" w:rsidP="003F3B6F">
      <w:pPr>
        <w:ind w:firstLine="280"/>
        <w:jc w:val="left"/>
      </w:pPr>
      <w:r>
        <w:rPr>
          <w:rFonts w:hint="eastAsia"/>
        </w:rPr>
        <w:t>由于</w:t>
      </w:r>
      <w:r>
        <w:rPr>
          <w:rFonts w:hint="eastAsia"/>
        </w:rPr>
        <w:t>rose</w:t>
      </w:r>
      <w:r>
        <w:rPr>
          <w:rFonts w:hint="eastAsia"/>
        </w:rPr>
        <w:t>在这里不显示参数，所以看不到方法所需要的参数了，那么下面简单地说明一下接口的方法</w:t>
      </w:r>
      <w:r w:rsidR="008C6663">
        <w:rPr>
          <w:rFonts w:hint="eastAsia"/>
        </w:rPr>
        <w:t>，简单，简洁，起见，将自己写的代码用</w:t>
      </w:r>
      <w:r w:rsidR="008C6663">
        <w:rPr>
          <w:rFonts w:hint="eastAsia"/>
        </w:rPr>
        <w:t>javadoc</w:t>
      </w:r>
      <w:r w:rsidR="008C6663">
        <w:rPr>
          <w:rFonts w:hint="eastAsia"/>
        </w:rPr>
        <w:t>生成了说明文档，这里就截图啦</w:t>
      </w:r>
      <w:r>
        <w:rPr>
          <w:rFonts w:hint="eastAsia"/>
        </w:rPr>
        <w:t>。</w:t>
      </w:r>
      <w:r w:rsidR="00256CD9">
        <w:rPr>
          <w:rFonts w:hint="eastAsia"/>
        </w:rPr>
        <w:t>之前写代码时写的注释文档现在就起到了非常好的作用！</w:t>
      </w:r>
    </w:p>
    <w:p w14:paraId="209437FF" w14:textId="77777777" w:rsidR="00256CD9" w:rsidRDefault="00256CD9" w:rsidP="003F3B6F">
      <w:pPr>
        <w:ind w:firstLine="280"/>
        <w:jc w:val="left"/>
      </w:pPr>
    </w:p>
    <w:p w14:paraId="68F25502" w14:textId="200E2F42" w:rsidR="008C6663" w:rsidRDefault="008C6663" w:rsidP="003F3B6F">
      <w:pPr>
        <w:ind w:firstLine="280"/>
        <w:jc w:val="left"/>
      </w:pPr>
      <w:r>
        <w:rPr>
          <w:rFonts w:hint="eastAsia"/>
          <w:noProof/>
        </w:rPr>
        <w:drawing>
          <wp:inline distT="0" distB="0" distL="0" distR="0" wp14:anchorId="5B37C4D3" wp14:editId="11F8773E">
            <wp:extent cx="5734050" cy="5781675"/>
            <wp:effectExtent l="0" t="0" r="0"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enericdao.png"/>
                    <pic:cNvPicPr/>
                  </pic:nvPicPr>
                  <pic:blipFill>
                    <a:blip r:embed="rId35">
                      <a:extLst>
                        <a:ext uri="{28A0092B-C50C-407E-A947-70E740481C1C}">
                          <a14:useLocalDpi xmlns:a14="http://schemas.microsoft.com/office/drawing/2010/main" val="0"/>
                        </a:ext>
                      </a:extLst>
                    </a:blip>
                    <a:stretch>
                      <a:fillRect/>
                    </a:stretch>
                  </pic:blipFill>
                  <pic:spPr>
                    <a:xfrm>
                      <a:off x="0" y="0"/>
                      <a:ext cx="5734050" cy="5781675"/>
                    </a:xfrm>
                    <a:prstGeom prst="rect">
                      <a:avLst/>
                    </a:prstGeom>
                  </pic:spPr>
                </pic:pic>
              </a:graphicData>
            </a:graphic>
          </wp:inline>
        </w:drawing>
      </w:r>
    </w:p>
    <w:p w14:paraId="0403454B" w14:textId="77777777" w:rsidR="008C6663" w:rsidRDefault="008C6663" w:rsidP="003F3B6F">
      <w:pPr>
        <w:ind w:firstLine="280"/>
        <w:jc w:val="left"/>
      </w:pPr>
    </w:p>
    <w:p w14:paraId="11EED037" w14:textId="08B99C3B" w:rsidR="008C6663" w:rsidRDefault="00F9060D" w:rsidP="003F3B6F">
      <w:pPr>
        <w:ind w:firstLine="280"/>
        <w:jc w:val="left"/>
      </w:pPr>
      <w:r>
        <w:rPr>
          <w:rFonts w:hint="eastAsia"/>
          <w:noProof/>
        </w:rPr>
        <w:drawing>
          <wp:inline distT="0" distB="0" distL="0" distR="0" wp14:anchorId="53AB3B08" wp14:editId="1EDB914E">
            <wp:extent cx="5760085" cy="345059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categorydoc.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450590"/>
                    </a:xfrm>
                    <a:prstGeom prst="rect">
                      <a:avLst/>
                    </a:prstGeom>
                  </pic:spPr>
                </pic:pic>
              </a:graphicData>
            </a:graphic>
          </wp:inline>
        </w:drawing>
      </w:r>
    </w:p>
    <w:p w14:paraId="68622737" w14:textId="77777777" w:rsidR="00F9060D" w:rsidRDefault="00F9060D" w:rsidP="003F3B6F">
      <w:pPr>
        <w:ind w:firstLine="280"/>
        <w:jc w:val="left"/>
      </w:pPr>
    </w:p>
    <w:p w14:paraId="72CBBC49" w14:textId="284B538D" w:rsidR="00F9060D" w:rsidRDefault="00F9060D" w:rsidP="003F3B6F">
      <w:pPr>
        <w:ind w:firstLine="280"/>
        <w:jc w:val="left"/>
      </w:pPr>
      <w:r>
        <w:rPr>
          <w:rFonts w:hint="eastAsia"/>
          <w:noProof/>
        </w:rPr>
        <w:drawing>
          <wp:inline distT="0" distB="0" distL="0" distR="0" wp14:anchorId="6CD10EBA" wp14:editId="59269199">
            <wp:extent cx="5760085" cy="485965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bookdaodoc.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859655"/>
                    </a:xfrm>
                    <a:prstGeom prst="rect">
                      <a:avLst/>
                    </a:prstGeom>
                  </pic:spPr>
                </pic:pic>
              </a:graphicData>
            </a:graphic>
          </wp:inline>
        </w:drawing>
      </w:r>
    </w:p>
    <w:p w14:paraId="73F00B41" w14:textId="0BD97466" w:rsidR="00F9060D" w:rsidRDefault="00F9060D" w:rsidP="00F9060D">
      <w:pPr>
        <w:ind w:firstLine="280"/>
        <w:jc w:val="left"/>
      </w:pPr>
      <w:r>
        <w:rPr>
          <w:rFonts w:hint="eastAsia"/>
          <w:noProof/>
        </w:rPr>
        <w:drawing>
          <wp:inline distT="0" distB="0" distL="0" distR="0" wp14:anchorId="2CCC1005" wp14:editId="4C437295">
            <wp:extent cx="5760085" cy="50673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readerda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5067300"/>
                    </a:xfrm>
                    <a:prstGeom prst="rect">
                      <a:avLst/>
                    </a:prstGeom>
                  </pic:spPr>
                </pic:pic>
              </a:graphicData>
            </a:graphic>
          </wp:inline>
        </w:drawing>
      </w:r>
      <w:r>
        <w:rPr>
          <w:noProof/>
        </w:rPr>
        <w:drawing>
          <wp:inline distT="0" distB="0" distL="0" distR="0" wp14:anchorId="0F286822" wp14:editId="122761A3">
            <wp:extent cx="5760085" cy="3749040"/>
            <wp:effectExtent l="0" t="0" r="0" b="381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nfoawre.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749040"/>
                    </a:xfrm>
                    <a:prstGeom prst="rect">
                      <a:avLst/>
                    </a:prstGeom>
                  </pic:spPr>
                </pic:pic>
              </a:graphicData>
            </a:graphic>
          </wp:inline>
        </w:drawing>
      </w:r>
    </w:p>
    <w:p w14:paraId="44F7D739" w14:textId="10A58708" w:rsidR="00F9060D" w:rsidRDefault="00F9060D" w:rsidP="00F9060D">
      <w:pPr>
        <w:ind w:firstLine="280"/>
        <w:jc w:val="left"/>
      </w:pPr>
      <w:r>
        <w:rPr>
          <w:rFonts w:hint="eastAsia"/>
          <w:noProof/>
        </w:rPr>
        <w:drawing>
          <wp:inline distT="0" distB="0" distL="0" distR="0" wp14:anchorId="3939FE32" wp14:editId="2370B545">
            <wp:extent cx="5760085" cy="5176520"/>
            <wp:effectExtent l="0" t="0" r="0" b="508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lend_inf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176520"/>
                    </a:xfrm>
                    <a:prstGeom prst="rect">
                      <a:avLst/>
                    </a:prstGeom>
                  </pic:spPr>
                </pic:pic>
              </a:graphicData>
            </a:graphic>
          </wp:inline>
        </w:drawing>
      </w:r>
    </w:p>
    <w:p w14:paraId="35E6E206" w14:textId="2B174A83" w:rsidR="00F9060D" w:rsidRDefault="00F9060D" w:rsidP="00F9060D">
      <w:pPr>
        <w:ind w:firstLine="280"/>
        <w:jc w:val="left"/>
      </w:pPr>
      <w:r>
        <w:rPr>
          <w:rFonts w:hint="eastAsia"/>
          <w:noProof/>
        </w:rPr>
        <w:drawing>
          <wp:inline distT="0" distB="0" distL="0" distR="0" wp14:anchorId="3792575D" wp14:editId="02C58C7B">
            <wp:extent cx="5760085" cy="516826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chargeinfoda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5168265"/>
                    </a:xfrm>
                    <a:prstGeom prst="rect">
                      <a:avLst/>
                    </a:prstGeom>
                  </pic:spPr>
                </pic:pic>
              </a:graphicData>
            </a:graphic>
          </wp:inline>
        </w:drawing>
      </w:r>
    </w:p>
    <w:p w14:paraId="5AECABBB" w14:textId="3F56AAC5" w:rsidR="00F9060D" w:rsidRDefault="00F9060D" w:rsidP="003F3B6F">
      <w:pPr>
        <w:ind w:firstLine="280"/>
        <w:jc w:val="left"/>
      </w:pPr>
      <w:r>
        <w:rPr>
          <w:rFonts w:hint="eastAsia"/>
          <w:noProof/>
        </w:rPr>
        <w:drawing>
          <wp:inline distT="0" distB="0" distL="0" distR="0" wp14:anchorId="7AE22F57" wp14:editId="34DB6859">
            <wp:extent cx="5760085" cy="6081395"/>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bookinginfodao.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6081395"/>
                    </a:xfrm>
                    <a:prstGeom prst="rect">
                      <a:avLst/>
                    </a:prstGeom>
                  </pic:spPr>
                </pic:pic>
              </a:graphicData>
            </a:graphic>
          </wp:inline>
        </w:drawing>
      </w:r>
    </w:p>
    <w:p w14:paraId="305319CA" w14:textId="77777777" w:rsidR="00F9060D" w:rsidRDefault="00F9060D" w:rsidP="003F3B6F">
      <w:pPr>
        <w:ind w:firstLine="280"/>
        <w:jc w:val="left"/>
      </w:pPr>
    </w:p>
    <w:p w14:paraId="46BFBE64" w14:textId="77777777" w:rsidR="00F9060D" w:rsidRDefault="00F9060D" w:rsidP="003F3B6F">
      <w:pPr>
        <w:ind w:firstLine="280"/>
        <w:jc w:val="left"/>
      </w:pPr>
    </w:p>
    <w:p w14:paraId="5872051C" w14:textId="77777777" w:rsidR="003F3B6F" w:rsidRDefault="003F3B6F" w:rsidP="003F3B6F">
      <w:pPr>
        <w:ind w:firstLine="280"/>
        <w:jc w:val="left"/>
      </w:pPr>
    </w:p>
    <w:p w14:paraId="594960AE" w14:textId="77777777" w:rsidR="00C70F09" w:rsidRDefault="00C70F09" w:rsidP="003F3B6F">
      <w:pPr>
        <w:ind w:firstLine="280"/>
        <w:jc w:val="left"/>
      </w:pPr>
    </w:p>
    <w:p w14:paraId="28BACCD2" w14:textId="77777777" w:rsidR="00C70F09" w:rsidRDefault="00C70F09" w:rsidP="003F3B6F">
      <w:pPr>
        <w:ind w:firstLine="280"/>
        <w:jc w:val="left"/>
      </w:pPr>
    </w:p>
    <w:p w14:paraId="426028A6" w14:textId="77777777" w:rsidR="00C70F09" w:rsidRDefault="00C70F09" w:rsidP="003F3B6F">
      <w:pPr>
        <w:ind w:firstLine="280"/>
        <w:jc w:val="left"/>
      </w:pPr>
    </w:p>
    <w:p w14:paraId="3BE22E39" w14:textId="77777777" w:rsidR="00C70F09" w:rsidRDefault="00C70F09" w:rsidP="003F3B6F">
      <w:pPr>
        <w:ind w:firstLine="280"/>
        <w:jc w:val="left"/>
      </w:pPr>
    </w:p>
    <w:p w14:paraId="0C11A3BD" w14:textId="77777777" w:rsidR="00C70F09" w:rsidRDefault="00C70F09" w:rsidP="003F3B6F">
      <w:pPr>
        <w:ind w:firstLine="280"/>
        <w:jc w:val="left"/>
      </w:pPr>
    </w:p>
    <w:p w14:paraId="118D0937" w14:textId="77777777" w:rsidR="00C70F09" w:rsidRDefault="00C70F09" w:rsidP="003F3B6F">
      <w:pPr>
        <w:ind w:firstLine="280"/>
        <w:jc w:val="left"/>
      </w:pPr>
    </w:p>
    <w:p w14:paraId="59BCA25F" w14:textId="77777777" w:rsidR="00C70F09" w:rsidRDefault="00C70F09" w:rsidP="003F3B6F">
      <w:pPr>
        <w:ind w:firstLine="280"/>
        <w:jc w:val="left"/>
      </w:pPr>
    </w:p>
    <w:p w14:paraId="1295656E" w14:textId="77777777" w:rsidR="00C70F09" w:rsidRPr="00B766C4" w:rsidRDefault="00C70F09" w:rsidP="003F3B6F">
      <w:pPr>
        <w:ind w:firstLine="280"/>
        <w:jc w:val="left"/>
      </w:pPr>
    </w:p>
    <w:p w14:paraId="2B2754E1" w14:textId="08344BB7" w:rsidR="00256CD9" w:rsidRDefault="00C70F09" w:rsidP="00BD0688">
      <w:pPr>
        <w:pStyle w:val="1"/>
        <w:numPr>
          <w:ilvl w:val="0"/>
          <w:numId w:val="0"/>
        </w:numPr>
        <w:spacing w:beforeLines="0" w:before="0" w:afterLines="0" w:after="0" w:line="240" w:lineRule="auto"/>
        <w:ind w:firstLineChars="100" w:firstLine="280"/>
        <w:jc w:val="both"/>
        <w:rPr>
          <w:rFonts w:ascii="宋体" w:eastAsia="宋体" w:hAnsi="宋体"/>
          <w:sz w:val="28"/>
          <w:szCs w:val="28"/>
        </w:rPr>
      </w:pPr>
      <w:bookmarkStart w:id="11" w:name="_Toc345992572"/>
      <w:r>
        <w:rPr>
          <w:rFonts w:ascii="宋体" w:eastAsia="宋体" w:hAnsi="宋体" w:hint="eastAsia"/>
          <w:sz w:val="28"/>
          <w:szCs w:val="28"/>
        </w:rPr>
        <w:t>5.3</w:t>
      </w:r>
      <w:r>
        <w:rPr>
          <w:rFonts w:ascii="宋体" w:eastAsia="宋体" w:hAnsi="宋体"/>
          <w:sz w:val="28"/>
          <w:szCs w:val="28"/>
        </w:rPr>
        <w:t xml:space="preserve"> </w:t>
      </w:r>
      <w:r>
        <w:rPr>
          <w:rFonts w:ascii="宋体" w:eastAsia="宋体" w:hAnsi="宋体" w:hint="eastAsia"/>
          <w:sz w:val="28"/>
          <w:szCs w:val="28"/>
        </w:rPr>
        <w:t>对外服务接口</w:t>
      </w:r>
      <w:bookmarkEnd w:id="11"/>
    </w:p>
    <w:p w14:paraId="07ACB8A5" w14:textId="28F48FEC" w:rsidR="00C70F09" w:rsidRDefault="00C70F09" w:rsidP="00C70F09">
      <w:pPr>
        <w:jc w:val="center"/>
      </w:pPr>
      <w:r>
        <w:rPr>
          <w:noProof/>
        </w:rPr>
        <w:drawing>
          <wp:inline distT="0" distB="0" distL="0" distR="0" wp14:anchorId="49421B83" wp14:editId="59F8EFB7">
            <wp:extent cx="4981575" cy="4552950"/>
            <wp:effectExtent l="0" t="0" r="952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ervice.png"/>
                    <pic:cNvPicPr/>
                  </pic:nvPicPr>
                  <pic:blipFill>
                    <a:blip r:embed="rId43">
                      <a:extLst>
                        <a:ext uri="{28A0092B-C50C-407E-A947-70E740481C1C}">
                          <a14:useLocalDpi xmlns:a14="http://schemas.microsoft.com/office/drawing/2010/main" val="0"/>
                        </a:ext>
                      </a:extLst>
                    </a:blip>
                    <a:stretch>
                      <a:fillRect/>
                    </a:stretch>
                  </pic:blipFill>
                  <pic:spPr>
                    <a:xfrm>
                      <a:off x="0" y="0"/>
                      <a:ext cx="4981575" cy="4552950"/>
                    </a:xfrm>
                    <a:prstGeom prst="rect">
                      <a:avLst/>
                    </a:prstGeom>
                  </pic:spPr>
                </pic:pic>
              </a:graphicData>
            </a:graphic>
          </wp:inline>
        </w:drawing>
      </w:r>
    </w:p>
    <w:p w14:paraId="180DD748" w14:textId="77777777" w:rsidR="00C70F09" w:rsidRDefault="00C70F09" w:rsidP="00C70F09">
      <w:pPr>
        <w:jc w:val="center"/>
      </w:pPr>
    </w:p>
    <w:p w14:paraId="06E47C62" w14:textId="065807D8" w:rsidR="00C70F09" w:rsidRDefault="00C70F09" w:rsidP="00C70F09">
      <w:pPr>
        <w:jc w:val="left"/>
      </w:pPr>
      <w:r>
        <w:rPr>
          <w:rFonts w:hint="eastAsia"/>
        </w:rPr>
        <w:t>其相应的方法签名如下：</w:t>
      </w:r>
    </w:p>
    <w:p w14:paraId="41376CDC" w14:textId="37457A4D" w:rsidR="00C70F09" w:rsidRDefault="00C70F09" w:rsidP="00C70F09">
      <w:pPr>
        <w:jc w:val="left"/>
      </w:pPr>
      <w:r>
        <w:rPr>
          <w:rFonts w:ascii="宋体" w:hAnsi="宋体"/>
          <w:noProof/>
          <w:sz w:val="28"/>
          <w:szCs w:val="28"/>
        </w:rPr>
        <w:drawing>
          <wp:inline distT="0" distB="0" distL="0" distR="0" wp14:anchorId="34F4C18E" wp14:editId="4C2767E5">
            <wp:extent cx="5760085" cy="6127115"/>
            <wp:effectExtent l="0" t="0" r="0" b="698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adminservice.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6127115"/>
                    </a:xfrm>
                    <a:prstGeom prst="rect">
                      <a:avLst/>
                    </a:prstGeom>
                  </pic:spPr>
                </pic:pic>
              </a:graphicData>
            </a:graphic>
          </wp:inline>
        </w:drawing>
      </w:r>
    </w:p>
    <w:p w14:paraId="1EC99AD4" w14:textId="77777777" w:rsidR="00C70F09" w:rsidRDefault="00C70F09" w:rsidP="00C70F09">
      <w:pPr>
        <w:jc w:val="left"/>
      </w:pPr>
    </w:p>
    <w:p w14:paraId="25B12F25" w14:textId="39A50E9D" w:rsidR="00C70F09" w:rsidRDefault="00C70F09" w:rsidP="00C70F09">
      <w:pPr>
        <w:jc w:val="left"/>
      </w:pPr>
      <w:r>
        <w:rPr>
          <w:rFonts w:ascii="宋体" w:hAnsi="宋体"/>
          <w:noProof/>
          <w:sz w:val="28"/>
          <w:szCs w:val="28"/>
        </w:rPr>
        <w:drawing>
          <wp:inline distT="0" distB="0" distL="0" distR="0" wp14:anchorId="4F692897" wp14:editId="2283FFF9">
            <wp:extent cx="5760085" cy="3439160"/>
            <wp:effectExtent l="0" t="0" r="0" b="889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fetchinf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439160"/>
                    </a:xfrm>
                    <a:prstGeom prst="rect">
                      <a:avLst/>
                    </a:prstGeom>
                  </pic:spPr>
                </pic:pic>
              </a:graphicData>
            </a:graphic>
          </wp:inline>
        </w:drawing>
      </w:r>
    </w:p>
    <w:p w14:paraId="3CFFBA91" w14:textId="77777777" w:rsidR="00C70F09" w:rsidRDefault="00C70F09" w:rsidP="00C70F09">
      <w:pPr>
        <w:jc w:val="left"/>
      </w:pPr>
    </w:p>
    <w:p w14:paraId="22847B13" w14:textId="77777777" w:rsidR="00C70F09" w:rsidRDefault="00C70F09" w:rsidP="00C70F09">
      <w:pPr>
        <w:jc w:val="left"/>
        <w:rPr>
          <w:rFonts w:ascii="宋体" w:hAnsi="宋体"/>
          <w:noProof/>
          <w:sz w:val="28"/>
          <w:szCs w:val="28"/>
        </w:rPr>
      </w:pPr>
    </w:p>
    <w:p w14:paraId="4F7244D2" w14:textId="77777777" w:rsidR="00C70F09" w:rsidRDefault="00C70F09" w:rsidP="00C70F09">
      <w:pPr>
        <w:jc w:val="left"/>
        <w:rPr>
          <w:rFonts w:ascii="宋体" w:hAnsi="宋体"/>
          <w:noProof/>
          <w:sz w:val="28"/>
          <w:szCs w:val="28"/>
        </w:rPr>
      </w:pPr>
    </w:p>
    <w:p w14:paraId="6DC6F99D" w14:textId="77777777" w:rsidR="00C70F09" w:rsidRDefault="00C70F09" w:rsidP="00C70F09">
      <w:pPr>
        <w:jc w:val="left"/>
        <w:rPr>
          <w:rFonts w:ascii="宋体" w:hAnsi="宋体"/>
          <w:noProof/>
          <w:sz w:val="28"/>
          <w:szCs w:val="28"/>
        </w:rPr>
      </w:pPr>
    </w:p>
    <w:p w14:paraId="3E3E03C1" w14:textId="3E4EA61E" w:rsidR="00C70F09" w:rsidRDefault="00C70F09" w:rsidP="00C70F09">
      <w:pPr>
        <w:jc w:val="left"/>
      </w:pPr>
      <w:r>
        <w:rPr>
          <w:rFonts w:ascii="宋体" w:hAnsi="宋体"/>
          <w:noProof/>
          <w:sz w:val="28"/>
          <w:szCs w:val="28"/>
        </w:rPr>
        <w:drawing>
          <wp:inline distT="0" distB="0" distL="0" distR="0" wp14:anchorId="7EC5A1AB" wp14:editId="090867D8">
            <wp:extent cx="5760085" cy="5127625"/>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library.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127625"/>
                    </a:xfrm>
                    <a:prstGeom prst="rect">
                      <a:avLst/>
                    </a:prstGeom>
                  </pic:spPr>
                </pic:pic>
              </a:graphicData>
            </a:graphic>
          </wp:inline>
        </w:drawing>
      </w:r>
    </w:p>
    <w:p w14:paraId="0562E743" w14:textId="77777777" w:rsidR="00C70F09" w:rsidRDefault="00C70F09" w:rsidP="00C70F09">
      <w:pPr>
        <w:jc w:val="left"/>
      </w:pPr>
    </w:p>
    <w:p w14:paraId="1C582EF8" w14:textId="1A912ED9" w:rsidR="00C70F09" w:rsidRDefault="00C70F09" w:rsidP="00C70F09">
      <w:pPr>
        <w:jc w:val="left"/>
      </w:pPr>
      <w:r>
        <w:rPr>
          <w:rFonts w:ascii="宋体" w:hAnsi="宋体"/>
          <w:noProof/>
          <w:sz w:val="28"/>
          <w:szCs w:val="28"/>
        </w:rPr>
        <w:drawing>
          <wp:inline distT="0" distB="0" distL="0" distR="0" wp14:anchorId="1EEDD67C" wp14:editId="20FD4434">
            <wp:extent cx="5760085" cy="4322445"/>
            <wp:effectExtent l="0" t="0" r="0" b="190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readerser.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322445"/>
                    </a:xfrm>
                    <a:prstGeom prst="rect">
                      <a:avLst/>
                    </a:prstGeom>
                  </pic:spPr>
                </pic:pic>
              </a:graphicData>
            </a:graphic>
          </wp:inline>
        </w:drawing>
      </w:r>
    </w:p>
    <w:p w14:paraId="2F2E3417" w14:textId="77777777" w:rsidR="00C70F09" w:rsidRDefault="00C70F09" w:rsidP="00C70F09">
      <w:pPr>
        <w:jc w:val="left"/>
      </w:pPr>
    </w:p>
    <w:p w14:paraId="75ADDA58" w14:textId="3B2EB91F" w:rsidR="00C70F09" w:rsidRPr="00C70F09" w:rsidRDefault="00C70F09" w:rsidP="00C70F09">
      <w:pPr>
        <w:jc w:val="left"/>
      </w:pPr>
      <w:r>
        <w:rPr>
          <w:rFonts w:ascii="宋体" w:hAnsi="宋体"/>
          <w:noProof/>
          <w:sz w:val="28"/>
          <w:szCs w:val="28"/>
        </w:rPr>
        <w:drawing>
          <wp:inline distT="0" distB="0" distL="0" distR="0" wp14:anchorId="0A80AB6A" wp14:editId="423EB896">
            <wp:extent cx="5760085" cy="43815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searchser.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381500"/>
                    </a:xfrm>
                    <a:prstGeom prst="rect">
                      <a:avLst/>
                    </a:prstGeom>
                  </pic:spPr>
                </pic:pic>
              </a:graphicData>
            </a:graphic>
          </wp:inline>
        </w:drawing>
      </w:r>
    </w:p>
    <w:p w14:paraId="3C181823" w14:textId="427CBE94" w:rsidR="00C70F09" w:rsidRDefault="001A086D" w:rsidP="00BD0688">
      <w:pPr>
        <w:pStyle w:val="1"/>
        <w:numPr>
          <w:ilvl w:val="0"/>
          <w:numId w:val="0"/>
        </w:numPr>
        <w:spacing w:beforeLines="0" w:before="0" w:afterLines="0" w:after="0" w:line="240" w:lineRule="auto"/>
        <w:ind w:firstLineChars="100" w:firstLine="280"/>
        <w:jc w:val="both"/>
        <w:rPr>
          <w:rFonts w:ascii="宋体" w:eastAsia="宋体" w:hAnsi="宋体"/>
          <w:sz w:val="28"/>
          <w:szCs w:val="28"/>
        </w:rPr>
      </w:pPr>
      <w:bookmarkStart w:id="12" w:name="_Toc345992573"/>
      <w:r>
        <w:rPr>
          <w:rFonts w:ascii="宋体" w:eastAsia="宋体" w:hAnsi="宋体"/>
          <w:sz w:val="28"/>
          <w:szCs w:val="28"/>
        </w:rPr>
        <w:t xml:space="preserve">5.4 </w:t>
      </w:r>
      <w:r>
        <w:rPr>
          <w:rFonts w:ascii="宋体" w:eastAsia="宋体" w:hAnsi="宋体" w:hint="eastAsia"/>
          <w:sz w:val="28"/>
          <w:szCs w:val="28"/>
        </w:rPr>
        <w:t>以一个例子来具体描述功能的实现</w:t>
      </w:r>
      <w:bookmarkEnd w:id="12"/>
    </w:p>
    <w:p w14:paraId="7FB6B0BC" w14:textId="5FDC591B" w:rsidR="001A086D" w:rsidRDefault="001A086D" w:rsidP="001A086D">
      <w:pPr>
        <w:ind w:firstLine="420"/>
      </w:pPr>
      <w:r>
        <w:rPr>
          <w:rFonts w:hint="eastAsia"/>
        </w:rPr>
        <w:t>通过如前所述定义的数据访问层和对外服务层的接口，根据需求分析中的说明分别写好接口的实现。在对外服务层中调用数据访问层的接口，再在控制器通过调用对外服务层来对客户端的读者提供服务，返回相应的视图，这就是这个系统的设计模式。接口与实现相分离，即方便了代码的编写与测试，又增加了代码的优雅性，利于日后的维护与扩展。</w:t>
      </w:r>
    </w:p>
    <w:p w14:paraId="1E814262" w14:textId="7CE837DC" w:rsidR="001A086D" w:rsidRDefault="001A086D" w:rsidP="001A086D">
      <w:pPr>
        <w:ind w:firstLine="420"/>
      </w:pPr>
      <w:r>
        <w:rPr>
          <w:rFonts w:hint="eastAsia"/>
        </w:rPr>
        <w:t>在这里我们通过一个用例来看看整个系统是如何交互的，使用</w:t>
      </w:r>
      <w:r>
        <w:rPr>
          <w:rFonts w:hint="eastAsia"/>
        </w:rPr>
        <w:t>rose</w:t>
      </w:r>
      <w:r>
        <w:rPr>
          <w:rFonts w:hint="eastAsia"/>
        </w:rPr>
        <w:t>画的图，以</w:t>
      </w:r>
      <w:r w:rsidRPr="001A086D">
        <w:rPr>
          <w:rFonts w:hint="eastAsia"/>
          <w:b/>
        </w:rPr>
        <w:t>还书</w:t>
      </w:r>
      <w:r>
        <w:rPr>
          <w:rFonts w:hint="eastAsia"/>
        </w:rPr>
        <w:t>为例。</w:t>
      </w:r>
    </w:p>
    <w:p w14:paraId="73B3E423" w14:textId="77777777" w:rsidR="001A086D" w:rsidRDefault="001A086D" w:rsidP="001A086D">
      <w:pPr>
        <w:ind w:firstLine="420"/>
      </w:pPr>
    </w:p>
    <w:p w14:paraId="5743FE3C" w14:textId="52778797" w:rsidR="001A086D" w:rsidRDefault="001A086D" w:rsidP="001A086D">
      <w:pPr>
        <w:ind w:firstLine="420"/>
      </w:pPr>
      <w:r>
        <w:rPr>
          <w:rFonts w:hint="eastAsia"/>
        </w:rPr>
        <w:t>其需求如下：</w:t>
      </w:r>
      <w:r w:rsidRPr="001A086D">
        <w:rPr>
          <w:rFonts w:hint="eastAsia"/>
        </w:rPr>
        <w:t>读者借阅的书籍必须按时归还，否者将会按照每本书每日</w:t>
      </w:r>
      <w:r w:rsidRPr="001A086D">
        <w:rPr>
          <w:rFonts w:hint="eastAsia"/>
        </w:rPr>
        <w:t>0.1</w:t>
      </w:r>
      <w:r w:rsidRPr="001A086D">
        <w:rPr>
          <w:rFonts w:hint="eastAsia"/>
        </w:rPr>
        <w:t>元处以罚款。更严重的，将加以法律追究！书本归还之后，将对该书的预约信息进行更新。</w:t>
      </w:r>
    </w:p>
    <w:p w14:paraId="781C3F80" w14:textId="77777777" w:rsidR="001A086D" w:rsidRDefault="001A086D" w:rsidP="001A086D">
      <w:pPr>
        <w:ind w:firstLine="420"/>
      </w:pPr>
    </w:p>
    <w:p w14:paraId="5AB41298" w14:textId="78AEAF30" w:rsidR="001A086D" w:rsidRDefault="001D7011" w:rsidP="001A086D">
      <w:pPr>
        <w:ind w:firstLine="420"/>
      </w:pPr>
      <w:r>
        <w:rPr>
          <w:rFonts w:hint="eastAsia"/>
        </w:rPr>
        <w:t>对应的活动图：</w:t>
      </w:r>
    </w:p>
    <w:p w14:paraId="04CAF1E6" w14:textId="4C8DEA54" w:rsidR="001D7011" w:rsidRDefault="001D7011" w:rsidP="001A086D">
      <w:pPr>
        <w:ind w:firstLine="420"/>
      </w:pPr>
      <w:r>
        <w:rPr>
          <w:rFonts w:ascii="宋体" w:hAnsi="宋体"/>
          <w:noProof/>
          <w:sz w:val="28"/>
          <w:szCs w:val="28"/>
        </w:rPr>
        <w:drawing>
          <wp:inline distT="0" distB="0" distL="0" distR="0" wp14:anchorId="28775E84" wp14:editId="36A83567">
            <wp:extent cx="3343275" cy="5429250"/>
            <wp:effectExtent l="0" t="0" r="9525"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还书.png"/>
                    <pic:cNvPicPr/>
                  </pic:nvPicPr>
                  <pic:blipFill>
                    <a:blip r:embed="rId49">
                      <a:extLst>
                        <a:ext uri="{28A0092B-C50C-407E-A947-70E740481C1C}">
                          <a14:useLocalDpi xmlns:a14="http://schemas.microsoft.com/office/drawing/2010/main" val="0"/>
                        </a:ext>
                      </a:extLst>
                    </a:blip>
                    <a:stretch>
                      <a:fillRect/>
                    </a:stretch>
                  </pic:blipFill>
                  <pic:spPr>
                    <a:xfrm>
                      <a:off x="0" y="0"/>
                      <a:ext cx="3343275" cy="5429250"/>
                    </a:xfrm>
                    <a:prstGeom prst="rect">
                      <a:avLst/>
                    </a:prstGeom>
                  </pic:spPr>
                </pic:pic>
              </a:graphicData>
            </a:graphic>
          </wp:inline>
        </w:drawing>
      </w:r>
    </w:p>
    <w:p w14:paraId="6E1591F9" w14:textId="77777777" w:rsidR="001D7011" w:rsidRDefault="001D7011" w:rsidP="001A086D">
      <w:pPr>
        <w:ind w:firstLine="420"/>
      </w:pPr>
    </w:p>
    <w:p w14:paraId="3613B8E2" w14:textId="6CC85E86" w:rsidR="001D7011" w:rsidRDefault="001D7011" w:rsidP="001A086D">
      <w:pPr>
        <w:ind w:firstLine="420"/>
      </w:pPr>
      <w:r>
        <w:rPr>
          <w:rFonts w:hint="eastAsia"/>
        </w:rPr>
        <w:t>对应的序列图如下：</w:t>
      </w:r>
    </w:p>
    <w:p w14:paraId="40328295" w14:textId="476EE638" w:rsidR="001D7011" w:rsidRDefault="001D7011" w:rsidP="001A086D">
      <w:pPr>
        <w:ind w:firstLine="420"/>
      </w:pPr>
      <w:r>
        <w:rPr>
          <w:rFonts w:ascii="宋体" w:hAnsi="宋体"/>
          <w:noProof/>
          <w:sz w:val="28"/>
          <w:szCs w:val="28"/>
        </w:rPr>
        <w:drawing>
          <wp:inline distT="0" distB="0" distL="0" distR="0" wp14:anchorId="1F4C4CDE" wp14:editId="7D24FC95">
            <wp:extent cx="7530210" cy="4808665"/>
            <wp:effectExtent l="8255" t="0" r="3175" b="317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xulie.pn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7563643" cy="4830015"/>
                    </a:xfrm>
                    <a:prstGeom prst="rect">
                      <a:avLst/>
                    </a:prstGeom>
                  </pic:spPr>
                </pic:pic>
              </a:graphicData>
            </a:graphic>
          </wp:inline>
        </w:drawing>
      </w:r>
    </w:p>
    <w:p w14:paraId="0EFAD29F" w14:textId="01F85A9B" w:rsidR="00AD248C" w:rsidRDefault="00AD248C" w:rsidP="001A086D">
      <w:pPr>
        <w:ind w:firstLine="420"/>
      </w:pPr>
      <w:r>
        <w:rPr>
          <w:rFonts w:hint="eastAsia"/>
        </w:rPr>
        <w:t>这个序列图是调用接口的，具体实现没有来得及画，可能会有点问题，但是无碍我们来看还书的过程各个对象见是如何调用的。由于序列图可以转换成交互图，所以这里就不画了。</w:t>
      </w:r>
    </w:p>
    <w:p w14:paraId="2928169D" w14:textId="4531B6D7" w:rsidR="00AD248C" w:rsidRPr="001A086D" w:rsidRDefault="00AD248C" w:rsidP="001A086D">
      <w:pPr>
        <w:ind w:firstLine="420"/>
      </w:pPr>
      <w:r>
        <w:rPr>
          <w:rFonts w:hint="eastAsia"/>
        </w:rPr>
        <w:t>另外，通过这个用例的实现，也可以大致看出整个系统的实现概况。所以，整个系统的实现就介绍到这里，</w:t>
      </w:r>
      <w:r w:rsidRPr="00AD248C">
        <w:rPr>
          <w:rFonts w:hint="eastAsia"/>
          <w:b/>
        </w:rPr>
        <w:t>完整的</w:t>
      </w:r>
      <w:r w:rsidRPr="00AD248C">
        <w:rPr>
          <w:rFonts w:hint="eastAsia"/>
          <w:b/>
        </w:rPr>
        <w:t>uml</w:t>
      </w:r>
      <w:r w:rsidRPr="00AD248C">
        <w:rPr>
          <w:rFonts w:hint="eastAsia"/>
          <w:b/>
        </w:rPr>
        <w:t>图和源代码见附录</w:t>
      </w:r>
      <w:r>
        <w:rPr>
          <w:rFonts w:hint="eastAsia"/>
        </w:rPr>
        <w:t>。</w:t>
      </w:r>
    </w:p>
    <w:p w14:paraId="3A8A9198" w14:textId="674BC469" w:rsidR="00BD0688" w:rsidRDefault="009D3C19" w:rsidP="00AD248C">
      <w:pPr>
        <w:pStyle w:val="1"/>
        <w:numPr>
          <w:ilvl w:val="0"/>
          <w:numId w:val="0"/>
        </w:numPr>
        <w:spacing w:beforeLines="0" w:before="0" w:afterLines="0" w:after="0" w:line="240" w:lineRule="auto"/>
        <w:jc w:val="both"/>
        <w:rPr>
          <w:rFonts w:ascii="宋体" w:eastAsia="宋体" w:hAnsi="宋体"/>
          <w:sz w:val="28"/>
          <w:szCs w:val="28"/>
        </w:rPr>
      </w:pPr>
      <w:bookmarkStart w:id="13" w:name="_Toc345992574"/>
      <w:r>
        <w:rPr>
          <w:rFonts w:ascii="宋体" w:eastAsia="宋体" w:hAnsi="宋体" w:hint="eastAsia"/>
          <w:sz w:val="28"/>
          <w:szCs w:val="28"/>
        </w:rPr>
        <w:t>5.5</w:t>
      </w:r>
      <w:r w:rsidR="00BD0688">
        <w:rPr>
          <w:rFonts w:ascii="宋体" w:eastAsia="宋体" w:hAnsi="宋体" w:hint="eastAsia"/>
          <w:sz w:val="28"/>
          <w:szCs w:val="28"/>
        </w:rPr>
        <w:t xml:space="preserve"> </w:t>
      </w:r>
      <w:r w:rsidR="00AD248C">
        <w:rPr>
          <w:rFonts w:ascii="宋体" w:eastAsia="宋体" w:hAnsi="宋体" w:hint="eastAsia"/>
          <w:sz w:val="28"/>
          <w:szCs w:val="28"/>
        </w:rPr>
        <w:t>客户端试图展现</w:t>
      </w:r>
      <w:bookmarkEnd w:id="13"/>
    </w:p>
    <w:p w14:paraId="2C61492E" w14:textId="389C7D1E" w:rsidR="00256CD9" w:rsidRDefault="00AD248C" w:rsidP="00256CD9">
      <w:r>
        <w:tab/>
      </w:r>
    </w:p>
    <w:p w14:paraId="2ADB42C0" w14:textId="4036E621" w:rsidR="00AD248C" w:rsidRPr="00256CD9" w:rsidRDefault="00AD248C" w:rsidP="00256CD9">
      <w:r>
        <w:tab/>
      </w:r>
      <w:r>
        <w:rPr>
          <w:rFonts w:hint="eastAsia"/>
        </w:rPr>
        <w:t>客户端各个页面的实现原理很简单，就是通过移动设备采用触摸手势来与服务端进行交互。读者</w:t>
      </w:r>
      <w:r>
        <w:rPr>
          <w:rFonts w:hint="eastAsia"/>
        </w:rPr>
        <w:t>(</w:t>
      </w:r>
      <w:r>
        <w:rPr>
          <w:rFonts w:hint="eastAsia"/>
        </w:rPr>
        <w:t>管理员</w:t>
      </w:r>
      <w:r>
        <w:rPr>
          <w:rFonts w:hint="eastAsia"/>
        </w:rPr>
        <w:t>)</w:t>
      </w:r>
      <w:r>
        <w:rPr>
          <w:rFonts w:hint="eastAsia"/>
        </w:rPr>
        <w:t>通过触控来传递请求，服务端通过对外服务接口再调用数据访问接口处理请求后返回相应的视图文件，若出了错，就会跳转到错误页面，给予用户相应的提示。</w:t>
      </w:r>
    </w:p>
    <w:p w14:paraId="314423B4" w14:textId="15274826" w:rsidR="00BD0688" w:rsidRDefault="00BD0688" w:rsidP="00BD0688">
      <w:pPr>
        <w:rPr>
          <w:sz w:val="24"/>
        </w:rPr>
      </w:pPr>
    </w:p>
    <w:p w14:paraId="1E1A7FE4" w14:textId="77777777" w:rsidR="00BD0688" w:rsidRDefault="00BD0688" w:rsidP="00BD0688">
      <w:pPr>
        <w:rPr>
          <w:sz w:val="24"/>
        </w:rPr>
      </w:pPr>
    </w:p>
    <w:p w14:paraId="79A91CF3" w14:textId="34947976" w:rsidR="00BD0688" w:rsidRDefault="00BD0688" w:rsidP="00BD0688">
      <w:pPr>
        <w:rPr>
          <w:sz w:val="24"/>
        </w:rPr>
      </w:pPr>
      <w:r>
        <w:rPr>
          <w:rFonts w:hint="eastAsia"/>
          <w:sz w:val="24"/>
        </w:rPr>
        <w:t>（</w:t>
      </w:r>
      <w:r>
        <w:rPr>
          <w:rFonts w:hint="eastAsia"/>
          <w:sz w:val="24"/>
        </w:rPr>
        <w:t>1</w:t>
      </w:r>
      <w:r>
        <w:rPr>
          <w:rFonts w:hint="eastAsia"/>
          <w:sz w:val="24"/>
        </w:rPr>
        <w:t>）首页界面</w:t>
      </w:r>
      <w:r w:rsidR="00077F4C">
        <w:rPr>
          <w:rFonts w:hint="eastAsia"/>
          <w:sz w:val="24"/>
        </w:rPr>
        <w:t>（登陆页面）</w:t>
      </w:r>
    </w:p>
    <w:p w14:paraId="421ED9C0" w14:textId="234A1876" w:rsidR="00564A2C" w:rsidRDefault="00564A2C" w:rsidP="00BD0688">
      <w:pPr>
        <w:rPr>
          <w:sz w:val="24"/>
        </w:rPr>
      </w:pPr>
    </w:p>
    <w:p w14:paraId="57C8A580" w14:textId="77777777" w:rsidR="00564A2C" w:rsidRDefault="00564A2C" w:rsidP="00564A2C">
      <w:pPr>
        <w:jc w:val="center"/>
        <w:rPr>
          <w:sz w:val="24"/>
        </w:rPr>
      </w:pPr>
    </w:p>
    <w:p w14:paraId="67C88F49" w14:textId="68B5EEFE" w:rsidR="00BD0688" w:rsidRDefault="001D40D3" w:rsidP="00564A2C">
      <w:pPr>
        <w:jc w:val="center"/>
        <w:rPr>
          <w:sz w:val="24"/>
        </w:rPr>
      </w:pPr>
      <w:r>
        <w:rPr>
          <w:noProof/>
          <w:sz w:val="24"/>
        </w:rPr>
        <w:drawing>
          <wp:inline distT="0" distB="0" distL="0" distR="0" wp14:anchorId="269E8248" wp14:editId="2F502821">
            <wp:extent cx="4572000" cy="63055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creenshot_2013-01-15-03-29-19.png"/>
                    <pic:cNvPicPr/>
                  </pic:nvPicPr>
                  <pic:blipFill>
                    <a:blip r:embed="rId51">
                      <a:extLst>
                        <a:ext uri="{28A0092B-C50C-407E-A947-70E740481C1C}">
                          <a14:useLocalDpi xmlns:a14="http://schemas.microsoft.com/office/drawing/2010/main" val="0"/>
                        </a:ext>
                      </a:extLst>
                    </a:blip>
                    <a:stretch>
                      <a:fillRect/>
                    </a:stretch>
                  </pic:blipFill>
                  <pic:spPr>
                    <a:xfrm>
                      <a:off x="0" y="0"/>
                      <a:ext cx="4572000" cy="6305550"/>
                    </a:xfrm>
                    <a:prstGeom prst="rect">
                      <a:avLst/>
                    </a:prstGeom>
                  </pic:spPr>
                </pic:pic>
              </a:graphicData>
            </a:graphic>
          </wp:inline>
        </w:drawing>
      </w:r>
    </w:p>
    <w:p w14:paraId="36BC6B1A" w14:textId="77777777" w:rsidR="00564A2C" w:rsidRDefault="00564A2C" w:rsidP="00BD0688">
      <w:pPr>
        <w:rPr>
          <w:sz w:val="24"/>
        </w:rPr>
      </w:pPr>
    </w:p>
    <w:p w14:paraId="3BCBACD1" w14:textId="0186F3D9" w:rsidR="00BD0688" w:rsidRDefault="00BD0688" w:rsidP="00BD0688">
      <w:pPr>
        <w:rPr>
          <w:sz w:val="24"/>
        </w:rPr>
      </w:pPr>
      <w:r>
        <w:rPr>
          <w:rFonts w:hint="eastAsia"/>
          <w:sz w:val="24"/>
        </w:rPr>
        <w:t>（</w:t>
      </w:r>
      <w:r>
        <w:rPr>
          <w:rFonts w:hint="eastAsia"/>
          <w:sz w:val="24"/>
        </w:rPr>
        <w:t>2</w:t>
      </w:r>
      <w:r w:rsidR="00564A2C">
        <w:rPr>
          <w:rFonts w:hint="eastAsia"/>
          <w:sz w:val="24"/>
        </w:rPr>
        <w:t>）注册页面</w:t>
      </w:r>
    </w:p>
    <w:p w14:paraId="0FB19A6E" w14:textId="1BE8A6D5" w:rsidR="00BD0688" w:rsidRDefault="00BD0688" w:rsidP="0096619B">
      <w:pPr>
        <w:jc w:val="center"/>
        <w:rPr>
          <w:sz w:val="24"/>
        </w:rPr>
      </w:pPr>
      <w:r w:rsidRPr="009C5106">
        <w:rPr>
          <w:rFonts w:hint="eastAsia"/>
          <w:noProof/>
          <w:sz w:val="24"/>
        </w:rPr>
        <w:drawing>
          <wp:inline distT="0" distB="0" distL="0" distR="0" wp14:anchorId="5445F430" wp14:editId="5E00481C">
            <wp:extent cx="9525" cy="95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6619B">
        <w:rPr>
          <w:noProof/>
          <w:sz w:val="24"/>
        </w:rPr>
        <w:drawing>
          <wp:inline distT="0" distB="0" distL="0" distR="0" wp14:anchorId="4754EAD5" wp14:editId="675808C6">
            <wp:extent cx="4572000" cy="81343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creenshot_2013-01-15-03-34-25.png"/>
                    <pic:cNvPicPr/>
                  </pic:nvPicPr>
                  <pic:blipFill>
                    <a:blip r:embed="rId53">
                      <a:extLst>
                        <a:ext uri="{28A0092B-C50C-407E-A947-70E740481C1C}">
                          <a14:useLocalDpi xmlns:a14="http://schemas.microsoft.com/office/drawing/2010/main" val="0"/>
                        </a:ext>
                      </a:extLst>
                    </a:blip>
                    <a:stretch>
                      <a:fillRect/>
                    </a:stretch>
                  </pic:blipFill>
                  <pic:spPr>
                    <a:xfrm>
                      <a:off x="0" y="0"/>
                      <a:ext cx="4572000" cy="8134350"/>
                    </a:xfrm>
                    <a:prstGeom prst="rect">
                      <a:avLst/>
                    </a:prstGeom>
                  </pic:spPr>
                </pic:pic>
              </a:graphicData>
            </a:graphic>
          </wp:inline>
        </w:drawing>
      </w:r>
    </w:p>
    <w:p w14:paraId="51515CDF" w14:textId="77777777" w:rsidR="00564A2C" w:rsidRDefault="00564A2C" w:rsidP="00BD0688">
      <w:pPr>
        <w:rPr>
          <w:sz w:val="24"/>
        </w:rPr>
      </w:pPr>
    </w:p>
    <w:p w14:paraId="5025B01C" w14:textId="394A7B61" w:rsidR="00BD0688" w:rsidRDefault="00BD0688" w:rsidP="00BD0688">
      <w:pPr>
        <w:rPr>
          <w:sz w:val="24"/>
        </w:rPr>
      </w:pPr>
      <w:r>
        <w:rPr>
          <w:rFonts w:hint="eastAsia"/>
          <w:sz w:val="24"/>
        </w:rPr>
        <w:t>（</w:t>
      </w:r>
      <w:r>
        <w:rPr>
          <w:rFonts w:hint="eastAsia"/>
          <w:sz w:val="24"/>
        </w:rPr>
        <w:t>3</w:t>
      </w:r>
      <w:r w:rsidR="00564A2C">
        <w:rPr>
          <w:rFonts w:hint="eastAsia"/>
          <w:sz w:val="24"/>
        </w:rPr>
        <w:t>）登陆成功后的主页</w:t>
      </w:r>
    </w:p>
    <w:p w14:paraId="537F1F32" w14:textId="13ADFF94" w:rsidR="00564A2C" w:rsidRDefault="0096619B" w:rsidP="00564A2C">
      <w:pPr>
        <w:jc w:val="center"/>
        <w:rPr>
          <w:sz w:val="24"/>
        </w:rPr>
      </w:pPr>
      <w:r>
        <w:rPr>
          <w:noProof/>
          <w:sz w:val="24"/>
        </w:rPr>
        <w:drawing>
          <wp:inline distT="0" distB="0" distL="0" distR="0" wp14:anchorId="15327DCD" wp14:editId="1ABA94F6">
            <wp:extent cx="4572000" cy="813435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Screenshot_2013-01-15-03-35-49.png"/>
                    <pic:cNvPicPr/>
                  </pic:nvPicPr>
                  <pic:blipFill>
                    <a:blip r:embed="rId54">
                      <a:extLst>
                        <a:ext uri="{28A0092B-C50C-407E-A947-70E740481C1C}">
                          <a14:useLocalDpi xmlns:a14="http://schemas.microsoft.com/office/drawing/2010/main" val="0"/>
                        </a:ext>
                      </a:extLst>
                    </a:blip>
                    <a:stretch>
                      <a:fillRect/>
                    </a:stretch>
                  </pic:blipFill>
                  <pic:spPr>
                    <a:xfrm>
                      <a:off x="0" y="0"/>
                      <a:ext cx="4572000" cy="8134350"/>
                    </a:xfrm>
                    <a:prstGeom prst="rect">
                      <a:avLst/>
                    </a:prstGeom>
                  </pic:spPr>
                </pic:pic>
              </a:graphicData>
            </a:graphic>
          </wp:inline>
        </w:drawing>
      </w:r>
    </w:p>
    <w:p w14:paraId="5BB41D06" w14:textId="77777777" w:rsidR="00911FBA" w:rsidRDefault="00911FBA" w:rsidP="00BD0688">
      <w:pPr>
        <w:rPr>
          <w:sz w:val="24"/>
        </w:rPr>
      </w:pPr>
    </w:p>
    <w:p w14:paraId="50DEDEAD" w14:textId="6FCA5CF7" w:rsidR="00BD0688" w:rsidRDefault="00BD0688" w:rsidP="00BD0688">
      <w:pPr>
        <w:rPr>
          <w:sz w:val="24"/>
        </w:rPr>
      </w:pPr>
      <w:r>
        <w:rPr>
          <w:rFonts w:hint="eastAsia"/>
          <w:sz w:val="24"/>
        </w:rPr>
        <w:t>（</w:t>
      </w:r>
      <w:r>
        <w:rPr>
          <w:rFonts w:hint="eastAsia"/>
          <w:sz w:val="24"/>
        </w:rPr>
        <w:t>4</w:t>
      </w:r>
      <w:r>
        <w:rPr>
          <w:rFonts w:hint="eastAsia"/>
          <w:sz w:val="24"/>
        </w:rPr>
        <w:t>）</w:t>
      </w:r>
      <w:r w:rsidR="00564A2C">
        <w:rPr>
          <w:rFonts w:hint="eastAsia"/>
          <w:sz w:val="24"/>
        </w:rPr>
        <w:t>搜索结果页面（就在刚才那个页面，我们选择</w:t>
      </w:r>
      <w:r w:rsidR="00564A2C" w:rsidRPr="00564A2C">
        <w:rPr>
          <w:rFonts w:hint="eastAsia"/>
          <w:b/>
          <w:sz w:val="24"/>
        </w:rPr>
        <w:t>通过书名</w:t>
      </w:r>
      <w:r w:rsidR="00564A2C">
        <w:rPr>
          <w:rFonts w:hint="eastAsia"/>
          <w:sz w:val="24"/>
        </w:rPr>
        <w:t>）</w:t>
      </w:r>
    </w:p>
    <w:p w14:paraId="09E6135A" w14:textId="77777777" w:rsidR="00911FBA" w:rsidRDefault="00911FBA" w:rsidP="00BD0688">
      <w:pPr>
        <w:rPr>
          <w:sz w:val="24"/>
        </w:rPr>
      </w:pPr>
      <w:r>
        <w:rPr>
          <w:sz w:val="24"/>
        </w:rPr>
        <w:tab/>
      </w:r>
    </w:p>
    <w:p w14:paraId="63A65DD3" w14:textId="76796CBE" w:rsidR="00911FBA" w:rsidRDefault="00564A2C" w:rsidP="00BD0688">
      <w:pPr>
        <w:rPr>
          <w:sz w:val="24"/>
        </w:rPr>
      </w:pPr>
      <w:r>
        <w:rPr>
          <w:sz w:val="24"/>
        </w:rPr>
        <w:tab/>
      </w:r>
      <w:r>
        <w:rPr>
          <w:rFonts w:hint="eastAsia"/>
          <w:sz w:val="24"/>
        </w:rPr>
        <w:t>下面是输入关键字“红”的结果视图：</w:t>
      </w:r>
    </w:p>
    <w:p w14:paraId="624B28AC" w14:textId="3C744A5A" w:rsidR="00911FBA" w:rsidRDefault="0096619B" w:rsidP="006E3678">
      <w:pPr>
        <w:jc w:val="center"/>
        <w:rPr>
          <w:sz w:val="24"/>
        </w:rPr>
      </w:pPr>
      <w:r>
        <w:rPr>
          <w:noProof/>
          <w:sz w:val="24"/>
        </w:rPr>
        <w:drawing>
          <wp:inline distT="0" distB="0" distL="0" distR="0" wp14:anchorId="3F6103A8" wp14:editId="3A565BEE">
            <wp:extent cx="4572000" cy="813435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_2013-01-15-03-40-38.png"/>
                    <pic:cNvPicPr/>
                  </pic:nvPicPr>
                  <pic:blipFill>
                    <a:blip r:embed="rId55">
                      <a:extLst>
                        <a:ext uri="{28A0092B-C50C-407E-A947-70E740481C1C}">
                          <a14:useLocalDpi xmlns:a14="http://schemas.microsoft.com/office/drawing/2010/main" val="0"/>
                        </a:ext>
                      </a:extLst>
                    </a:blip>
                    <a:stretch>
                      <a:fillRect/>
                    </a:stretch>
                  </pic:blipFill>
                  <pic:spPr>
                    <a:xfrm>
                      <a:off x="0" y="0"/>
                      <a:ext cx="4572000" cy="8134350"/>
                    </a:xfrm>
                    <a:prstGeom prst="rect">
                      <a:avLst/>
                    </a:prstGeom>
                  </pic:spPr>
                </pic:pic>
              </a:graphicData>
            </a:graphic>
          </wp:inline>
        </w:drawing>
      </w:r>
    </w:p>
    <w:p w14:paraId="192CFF47" w14:textId="2ACBE28C" w:rsidR="00BD0688" w:rsidRDefault="00BD0688" w:rsidP="00BD0688">
      <w:pPr>
        <w:rPr>
          <w:sz w:val="24"/>
        </w:rPr>
      </w:pPr>
      <w:r>
        <w:rPr>
          <w:rFonts w:hint="eastAsia"/>
          <w:sz w:val="24"/>
        </w:rPr>
        <w:t>（</w:t>
      </w:r>
      <w:r>
        <w:rPr>
          <w:rFonts w:hint="eastAsia"/>
          <w:sz w:val="24"/>
        </w:rPr>
        <w:t>5</w:t>
      </w:r>
      <w:r>
        <w:rPr>
          <w:rFonts w:hint="eastAsia"/>
          <w:sz w:val="24"/>
        </w:rPr>
        <w:t>）</w:t>
      </w:r>
      <w:r w:rsidR="00911FBA">
        <w:rPr>
          <w:rFonts w:hint="eastAsia"/>
          <w:sz w:val="24"/>
        </w:rPr>
        <w:t>查看修改个人信息</w:t>
      </w:r>
    </w:p>
    <w:p w14:paraId="78644AB6" w14:textId="77777777" w:rsidR="00911FBA" w:rsidRDefault="00911FBA" w:rsidP="00BD0688">
      <w:pPr>
        <w:rPr>
          <w:sz w:val="24"/>
        </w:rPr>
      </w:pPr>
    </w:p>
    <w:p w14:paraId="23FBE10B" w14:textId="77777777" w:rsidR="00911FBA" w:rsidRDefault="00911FBA" w:rsidP="00BD0688">
      <w:pPr>
        <w:rPr>
          <w:sz w:val="24"/>
        </w:rPr>
      </w:pPr>
    </w:p>
    <w:p w14:paraId="2CC24FA3" w14:textId="3DF7C9D6" w:rsidR="00911FBA" w:rsidRDefault="0096619B" w:rsidP="0096619B">
      <w:pPr>
        <w:jc w:val="center"/>
        <w:rPr>
          <w:sz w:val="24"/>
        </w:rPr>
      </w:pPr>
      <w:r>
        <w:rPr>
          <w:noProof/>
          <w:sz w:val="24"/>
        </w:rPr>
        <w:drawing>
          <wp:inline distT="0" distB="0" distL="0" distR="0" wp14:anchorId="168ECF9D" wp14:editId="72037C47">
            <wp:extent cx="4572000" cy="81343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creenshot_2013-01-15-03-42-15.png"/>
                    <pic:cNvPicPr/>
                  </pic:nvPicPr>
                  <pic:blipFill>
                    <a:blip r:embed="rId56">
                      <a:extLst>
                        <a:ext uri="{28A0092B-C50C-407E-A947-70E740481C1C}">
                          <a14:useLocalDpi xmlns:a14="http://schemas.microsoft.com/office/drawing/2010/main" val="0"/>
                        </a:ext>
                      </a:extLst>
                    </a:blip>
                    <a:stretch>
                      <a:fillRect/>
                    </a:stretch>
                  </pic:blipFill>
                  <pic:spPr>
                    <a:xfrm>
                      <a:off x="0" y="0"/>
                      <a:ext cx="4572000" cy="8134350"/>
                    </a:xfrm>
                    <a:prstGeom prst="rect">
                      <a:avLst/>
                    </a:prstGeom>
                  </pic:spPr>
                </pic:pic>
              </a:graphicData>
            </a:graphic>
          </wp:inline>
        </w:drawing>
      </w:r>
    </w:p>
    <w:p w14:paraId="7F3DC081" w14:textId="7F0F052D" w:rsidR="00911FBA" w:rsidRDefault="00BD0688" w:rsidP="00911FBA">
      <w:pPr>
        <w:rPr>
          <w:sz w:val="24"/>
        </w:rPr>
      </w:pPr>
      <w:r>
        <w:rPr>
          <w:rFonts w:hint="eastAsia"/>
          <w:sz w:val="24"/>
        </w:rPr>
        <w:t>（</w:t>
      </w:r>
      <w:r>
        <w:rPr>
          <w:rFonts w:hint="eastAsia"/>
          <w:sz w:val="24"/>
        </w:rPr>
        <w:t>6</w:t>
      </w:r>
      <w:r>
        <w:rPr>
          <w:rFonts w:hint="eastAsia"/>
          <w:sz w:val="24"/>
        </w:rPr>
        <w:t>）</w:t>
      </w:r>
      <w:r w:rsidR="00911FBA">
        <w:rPr>
          <w:rFonts w:hint="eastAsia"/>
          <w:sz w:val="24"/>
        </w:rPr>
        <w:t>通过类别获取相应类别的图书</w:t>
      </w:r>
    </w:p>
    <w:p w14:paraId="5DBFE688" w14:textId="77777777" w:rsidR="00911FBA" w:rsidRDefault="00911FBA" w:rsidP="00911FBA">
      <w:pPr>
        <w:ind w:left="420" w:firstLine="420"/>
        <w:rPr>
          <w:sz w:val="24"/>
        </w:rPr>
      </w:pPr>
    </w:p>
    <w:p w14:paraId="58C6B2C6" w14:textId="41E087A0" w:rsidR="00911FBA" w:rsidRPr="00911FBA" w:rsidRDefault="00911FBA" w:rsidP="00911FBA">
      <w:pPr>
        <w:ind w:left="420" w:firstLine="420"/>
        <w:rPr>
          <w:sz w:val="24"/>
        </w:rPr>
      </w:pPr>
      <w:r>
        <w:rPr>
          <w:rFonts w:hint="eastAsia"/>
          <w:sz w:val="24"/>
        </w:rPr>
        <w:t>触摸历史按钮的视图，貌似把红楼梦放错的类别</w:t>
      </w:r>
      <w:r>
        <w:rPr>
          <w:rFonts w:hint="eastAsia"/>
          <w:sz w:val="24"/>
        </w:rPr>
        <w:t>-_-</w:t>
      </w:r>
      <w:r>
        <w:rPr>
          <w:rFonts w:hint="eastAsia"/>
          <w:sz w:val="24"/>
        </w:rPr>
        <w:t>）</w:t>
      </w:r>
    </w:p>
    <w:p w14:paraId="3575F509" w14:textId="44ADC0B5" w:rsidR="00911FBA" w:rsidRDefault="00911FBA" w:rsidP="00911FBA">
      <w:pPr>
        <w:jc w:val="center"/>
        <w:rPr>
          <w:sz w:val="24"/>
        </w:rPr>
      </w:pPr>
      <w:r>
        <w:rPr>
          <w:rFonts w:hint="eastAsia"/>
          <w:noProof/>
          <w:sz w:val="24"/>
        </w:rPr>
        <w:drawing>
          <wp:inline distT="0" distB="0" distL="0" distR="0" wp14:anchorId="19E8B868" wp14:editId="1A5B8944">
            <wp:extent cx="4572000" cy="813435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Screenshot_2013-01-15-03-45-36.png"/>
                    <pic:cNvPicPr/>
                  </pic:nvPicPr>
                  <pic:blipFill>
                    <a:blip r:embed="rId57">
                      <a:extLst>
                        <a:ext uri="{28A0092B-C50C-407E-A947-70E740481C1C}">
                          <a14:useLocalDpi xmlns:a14="http://schemas.microsoft.com/office/drawing/2010/main" val="0"/>
                        </a:ext>
                      </a:extLst>
                    </a:blip>
                    <a:stretch>
                      <a:fillRect/>
                    </a:stretch>
                  </pic:blipFill>
                  <pic:spPr>
                    <a:xfrm>
                      <a:off x="0" y="0"/>
                      <a:ext cx="4572000" cy="8134350"/>
                    </a:xfrm>
                    <a:prstGeom prst="rect">
                      <a:avLst/>
                    </a:prstGeom>
                  </pic:spPr>
                </pic:pic>
              </a:graphicData>
            </a:graphic>
          </wp:inline>
        </w:drawing>
      </w:r>
    </w:p>
    <w:p w14:paraId="4D024239" w14:textId="38EA3DC9" w:rsidR="00BD0688" w:rsidRDefault="00BD0688" w:rsidP="00BD0688">
      <w:pPr>
        <w:rPr>
          <w:sz w:val="24"/>
        </w:rPr>
      </w:pPr>
    </w:p>
    <w:p w14:paraId="6AB374A6" w14:textId="5F6850B2" w:rsidR="00BD0688" w:rsidRPr="007650DB" w:rsidRDefault="00BD0688" w:rsidP="00BD0688">
      <w:pPr>
        <w:rPr>
          <w:rFonts w:ascii="宋体" w:hAnsi="宋体"/>
          <w:sz w:val="24"/>
        </w:rPr>
      </w:pPr>
      <w:r w:rsidRPr="007650DB">
        <w:rPr>
          <w:rFonts w:ascii="宋体" w:hAnsi="宋体" w:hint="eastAsia"/>
          <w:sz w:val="24"/>
        </w:rPr>
        <w:t>(7)</w:t>
      </w:r>
      <w:r w:rsidR="00911FBA">
        <w:rPr>
          <w:rFonts w:ascii="宋体" w:hAnsi="宋体" w:hint="eastAsia"/>
          <w:sz w:val="24"/>
        </w:rPr>
        <w:t>点击查看图书的信息</w:t>
      </w:r>
    </w:p>
    <w:p w14:paraId="018EEC62" w14:textId="4E6DB343" w:rsidR="00BD0688" w:rsidRDefault="00911FBA" w:rsidP="00BD0688">
      <w:pPr>
        <w:rPr>
          <w:sz w:val="24"/>
        </w:rPr>
      </w:pPr>
      <w:r>
        <w:rPr>
          <w:sz w:val="24"/>
        </w:rPr>
        <w:tab/>
      </w:r>
    </w:p>
    <w:p w14:paraId="57DFE027" w14:textId="55B73ED3" w:rsidR="00BD0688" w:rsidRDefault="00911FBA" w:rsidP="00415093">
      <w:pPr>
        <w:jc w:val="center"/>
        <w:rPr>
          <w:sz w:val="24"/>
        </w:rPr>
      </w:pPr>
      <w:r>
        <w:rPr>
          <w:noProof/>
          <w:sz w:val="24"/>
        </w:rPr>
        <w:drawing>
          <wp:inline distT="0" distB="0" distL="0" distR="0" wp14:anchorId="40F4F960" wp14:editId="1F9AC841">
            <wp:extent cx="4572000" cy="813435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Screenshot_2013-01-15-03-49-58.png"/>
                    <pic:cNvPicPr/>
                  </pic:nvPicPr>
                  <pic:blipFill>
                    <a:blip r:embed="rId58">
                      <a:extLst>
                        <a:ext uri="{28A0092B-C50C-407E-A947-70E740481C1C}">
                          <a14:useLocalDpi xmlns:a14="http://schemas.microsoft.com/office/drawing/2010/main" val="0"/>
                        </a:ext>
                      </a:extLst>
                    </a:blip>
                    <a:stretch>
                      <a:fillRect/>
                    </a:stretch>
                  </pic:blipFill>
                  <pic:spPr>
                    <a:xfrm>
                      <a:off x="0" y="0"/>
                      <a:ext cx="4572000" cy="8134350"/>
                    </a:xfrm>
                    <a:prstGeom prst="rect">
                      <a:avLst/>
                    </a:prstGeom>
                  </pic:spPr>
                </pic:pic>
              </a:graphicData>
            </a:graphic>
          </wp:inline>
        </w:drawing>
      </w:r>
    </w:p>
    <w:p w14:paraId="42A70C50" w14:textId="0C490C59" w:rsidR="00BD0688" w:rsidRDefault="00BD0688" w:rsidP="00BD0688">
      <w:pPr>
        <w:rPr>
          <w:sz w:val="24"/>
        </w:rPr>
      </w:pPr>
      <w:r>
        <w:rPr>
          <w:rFonts w:hint="eastAsia"/>
          <w:sz w:val="24"/>
        </w:rPr>
        <w:t>（</w:t>
      </w:r>
      <w:r>
        <w:rPr>
          <w:rFonts w:hint="eastAsia"/>
          <w:sz w:val="24"/>
        </w:rPr>
        <w:t>8</w:t>
      </w:r>
      <w:r>
        <w:rPr>
          <w:rFonts w:hint="eastAsia"/>
          <w:sz w:val="24"/>
        </w:rPr>
        <w:t>）</w:t>
      </w:r>
      <w:r w:rsidR="00415093">
        <w:rPr>
          <w:rFonts w:hint="eastAsia"/>
          <w:sz w:val="24"/>
        </w:rPr>
        <w:t>预约图书</w:t>
      </w:r>
    </w:p>
    <w:p w14:paraId="69B068E9" w14:textId="145FF541" w:rsidR="00415093" w:rsidRDefault="00415093" w:rsidP="00BD0688">
      <w:pPr>
        <w:rPr>
          <w:sz w:val="24"/>
        </w:rPr>
      </w:pPr>
      <w:r>
        <w:rPr>
          <w:sz w:val="24"/>
        </w:rPr>
        <w:tab/>
      </w:r>
      <w:r>
        <w:rPr>
          <w:rFonts w:hint="eastAsia"/>
          <w:sz w:val="24"/>
        </w:rPr>
        <w:t>在上一个试图，我们点击预约图书，会出现如下的情况：</w:t>
      </w:r>
    </w:p>
    <w:p w14:paraId="1D90323B" w14:textId="77777777" w:rsidR="00BD0688" w:rsidRDefault="00415093" w:rsidP="00415093">
      <w:pPr>
        <w:jc w:val="center"/>
        <w:rPr>
          <w:sz w:val="24"/>
        </w:rPr>
      </w:pPr>
      <w:r>
        <w:rPr>
          <w:noProof/>
          <w:sz w:val="24"/>
        </w:rPr>
        <w:drawing>
          <wp:inline distT="0" distB="0" distL="0" distR="0" wp14:anchorId="7681F4AC" wp14:editId="5E2A5A41">
            <wp:extent cx="4572000" cy="691515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creenshot_2013-01-15-03-52-40.png"/>
                    <pic:cNvPicPr/>
                  </pic:nvPicPr>
                  <pic:blipFill>
                    <a:blip r:embed="rId59">
                      <a:extLst>
                        <a:ext uri="{28A0092B-C50C-407E-A947-70E740481C1C}">
                          <a14:useLocalDpi xmlns:a14="http://schemas.microsoft.com/office/drawing/2010/main" val="0"/>
                        </a:ext>
                      </a:extLst>
                    </a:blip>
                    <a:stretch>
                      <a:fillRect/>
                    </a:stretch>
                  </pic:blipFill>
                  <pic:spPr>
                    <a:xfrm>
                      <a:off x="0" y="0"/>
                      <a:ext cx="4572000" cy="6915150"/>
                    </a:xfrm>
                    <a:prstGeom prst="rect">
                      <a:avLst/>
                    </a:prstGeom>
                  </pic:spPr>
                </pic:pic>
              </a:graphicData>
            </a:graphic>
          </wp:inline>
        </w:drawing>
      </w:r>
    </w:p>
    <w:p w14:paraId="3FE3BAC1" w14:textId="3FCC884C" w:rsidR="00BD0688" w:rsidRDefault="00BD0688" w:rsidP="00415093">
      <w:pPr>
        <w:spacing w:beforeLines="50" w:before="156" w:line="300" w:lineRule="auto"/>
        <w:ind w:firstLine="420"/>
        <w:rPr>
          <w:rFonts w:ascii="宋体" w:hAnsi="宋体"/>
          <w:sz w:val="24"/>
          <w:lang w:val="zh-CN"/>
        </w:rPr>
      </w:pPr>
      <w:r>
        <w:rPr>
          <w:rFonts w:hint="eastAsia"/>
          <w:sz w:val="24"/>
        </w:rPr>
        <w:t>功能及原理：</w:t>
      </w:r>
      <w:r w:rsidR="00415093">
        <w:rPr>
          <w:rFonts w:hint="eastAsia"/>
          <w:sz w:val="24"/>
        </w:rPr>
        <w:t>当读者触摸预约按钮时，请求就会发送到服务段，</w:t>
      </w:r>
      <w:r w:rsidR="00415093">
        <w:rPr>
          <w:rFonts w:ascii="宋体" w:hAnsi="宋体" w:hint="eastAsia"/>
          <w:sz w:val="24"/>
          <w:lang w:val="zh-CN"/>
        </w:rPr>
        <w:t>控制器收到请求交给服务接口，但是实现原理里面对预约有这样的要求，如果书还有未借的，那么预约就会失败。所以将错误信息试图返回到了客户端。（类似的，错误处理在系统中大量出现，保障了系统的稳定性），碍于篇幅以及其他，其他的错误提示就不截图了。</w:t>
      </w:r>
    </w:p>
    <w:p w14:paraId="3C78E04A" w14:textId="77777777" w:rsidR="00BD0688" w:rsidRDefault="00BD0688" w:rsidP="00BD0688">
      <w:pPr>
        <w:rPr>
          <w:rFonts w:ascii="宋体" w:hAnsi="宋体"/>
          <w:sz w:val="24"/>
          <w:lang w:val="zh-CN"/>
        </w:rPr>
      </w:pPr>
    </w:p>
    <w:p w14:paraId="4973E9D7" w14:textId="5A79A48E" w:rsidR="00415093" w:rsidRDefault="00415093" w:rsidP="00BD0688">
      <w:pPr>
        <w:rPr>
          <w:sz w:val="24"/>
        </w:rPr>
      </w:pPr>
    </w:p>
    <w:p w14:paraId="611E1788" w14:textId="1BF245DC" w:rsidR="00415093" w:rsidRDefault="00415093" w:rsidP="00BD0688">
      <w:pPr>
        <w:rPr>
          <w:sz w:val="24"/>
        </w:rPr>
      </w:pPr>
      <w:r>
        <w:rPr>
          <w:rFonts w:hint="eastAsia"/>
          <w:sz w:val="24"/>
        </w:rPr>
        <w:t>（</w:t>
      </w:r>
      <w:r>
        <w:rPr>
          <w:rFonts w:hint="eastAsia"/>
          <w:sz w:val="24"/>
        </w:rPr>
        <w:t>9</w:t>
      </w:r>
      <w:r>
        <w:rPr>
          <w:rFonts w:hint="eastAsia"/>
          <w:sz w:val="24"/>
        </w:rPr>
        <w:t>）借阅图书</w:t>
      </w:r>
    </w:p>
    <w:p w14:paraId="508412A9" w14:textId="77777777" w:rsidR="001D40D3" w:rsidRDefault="00415093" w:rsidP="00BD0688">
      <w:pPr>
        <w:rPr>
          <w:sz w:val="24"/>
        </w:rPr>
      </w:pPr>
      <w:r>
        <w:rPr>
          <w:sz w:val="24"/>
        </w:rPr>
        <w:tab/>
      </w:r>
    </w:p>
    <w:p w14:paraId="7EE7C15F" w14:textId="75CCB402" w:rsidR="00415093" w:rsidRDefault="00415093" w:rsidP="001D40D3">
      <w:pPr>
        <w:ind w:left="1260" w:firstLine="420"/>
        <w:rPr>
          <w:sz w:val="24"/>
        </w:rPr>
      </w:pPr>
      <w:r>
        <w:rPr>
          <w:rFonts w:hint="eastAsia"/>
          <w:sz w:val="24"/>
        </w:rPr>
        <w:t>在上上一个页面触摸借阅按钮，则会出现如下试图：</w:t>
      </w:r>
    </w:p>
    <w:p w14:paraId="1418F338" w14:textId="77777777" w:rsidR="00415093" w:rsidRDefault="00415093" w:rsidP="00BD0688">
      <w:pPr>
        <w:rPr>
          <w:sz w:val="24"/>
        </w:rPr>
      </w:pPr>
    </w:p>
    <w:p w14:paraId="646DD922" w14:textId="273FCFB1" w:rsidR="00415093" w:rsidRDefault="00415093" w:rsidP="00415093">
      <w:pPr>
        <w:jc w:val="center"/>
        <w:rPr>
          <w:sz w:val="24"/>
        </w:rPr>
      </w:pPr>
      <w:r>
        <w:rPr>
          <w:rFonts w:hint="eastAsia"/>
          <w:noProof/>
          <w:sz w:val="24"/>
        </w:rPr>
        <w:drawing>
          <wp:inline distT="0" distB="0" distL="0" distR="0" wp14:anchorId="163EEA35" wp14:editId="2E88C897">
            <wp:extent cx="4572000" cy="7019925"/>
            <wp:effectExtent l="0" t="0" r="0"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Screenshot_2013-01-15-03-58-33.png"/>
                    <pic:cNvPicPr/>
                  </pic:nvPicPr>
                  <pic:blipFill>
                    <a:blip r:embed="rId60">
                      <a:extLst>
                        <a:ext uri="{28A0092B-C50C-407E-A947-70E740481C1C}">
                          <a14:useLocalDpi xmlns:a14="http://schemas.microsoft.com/office/drawing/2010/main" val="0"/>
                        </a:ext>
                      </a:extLst>
                    </a:blip>
                    <a:stretch>
                      <a:fillRect/>
                    </a:stretch>
                  </pic:blipFill>
                  <pic:spPr>
                    <a:xfrm>
                      <a:off x="0" y="0"/>
                      <a:ext cx="4572000" cy="7019925"/>
                    </a:xfrm>
                    <a:prstGeom prst="rect">
                      <a:avLst/>
                    </a:prstGeom>
                  </pic:spPr>
                </pic:pic>
              </a:graphicData>
            </a:graphic>
          </wp:inline>
        </w:drawing>
      </w:r>
    </w:p>
    <w:p w14:paraId="6EE70C1F" w14:textId="77777777" w:rsidR="00415093" w:rsidRDefault="00415093" w:rsidP="00415093">
      <w:pPr>
        <w:jc w:val="left"/>
        <w:rPr>
          <w:sz w:val="24"/>
        </w:rPr>
      </w:pPr>
      <w:r>
        <w:rPr>
          <w:sz w:val="24"/>
        </w:rPr>
        <w:tab/>
      </w:r>
    </w:p>
    <w:p w14:paraId="0B75E86B" w14:textId="0735BB54" w:rsidR="008F0705" w:rsidRDefault="00415093" w:rsidP="006E3678">
      <w:pPr>
        <w:ind w:firstLine="420"/>
        <w:jc w:val="left"/>
        <w:rPr>
          <w:sz w:val="24"/>
        </w:rPr>
      </w:pPr>
      <w:r>
        <w:rPr>
          <w:rFonts w:hint="eastAsia"/>
          <w:sz w:val="24"/>
        </w:rPr>
        <w:t>功能及原理：由于我没有欠款，也没有借满</w:t>
      </w:r>
      <w:r>
        <w:rPr>
          <w:rFonts w:hint="eastAsia"/>
          <w:sz w:val="24"/>
        </w:rPr>
        <w:t>10</w:t>
      </w:r>
      <w:r>
        <w:rPr>
          <w:rFonts w:hint="eastAsia"/>
          <w:sz w:val="24"/>
        </w:rPr>
        <w:t>本书，之前也没有借阅过这本书，而且这本书也没有被人预约，所以我能借阅这本书。（这个是成功的试图，返回了一条成功的信息，其他的成功信息也类似，不再附图）。</w:t>
      </w:r>
    </w:p>
    <w:p w14:paraId="584F5A15" w14:textId="77777777" w:rsidR="008F0705" w:rsidRDefault="008F0705" w:rsidP="008F0705">
      <w:pPr>
        <w:jc w:val="left"/>
        <w:rPr>
          <w:sz w:val="24"/>
        </w:rPr>
      </w:pPr>
      <w:r>
        <w:rPr>
          <w:rFonts w:hint="eastAsia"/>
          <w:sz w:val="24"/>
        </w:rPr>
        <w:t>（</w:t>
      </w:r>
      <w:r>
        <w:rPr>
          <w:rFonts w:hint="eastAsia"/>
          <w:sz w:val="24"/>
        </w:rPr>
        <w:t>10</w:t>
      </w:r>
      <w:r>
        <w:rPr>
          <w:rFonts w:hint="eastAsia"/>
          <w:sz w:val="24"/>
        </w:rPr>
        <w:t>）个人中心</w:t>
      </w:r>
    </w:p>
    <w:p w14:paraId="58182105" w14:textId="5A238A1B" w:rsidR="008F0705" w:rsidRDefault="008F0705" w:rsidP="008F0705">
      <w:pPr>
        <w:ind w:firstLine="420"/>
        <w:jc w:val="left"/>
        <w:rPr>
          <w:sz w:val="24"/>
        </w:rPr>
      </w:pPr>
      <w:r>
        <w:rPr>
          <w:rFonts w:hint="eastAsia"/>
          <w:sz w:val="24"/>
        </w:rPr>
        <w:t>当读者触摸个人中心按钮后则会出现如下视图：</w:t>
      </w:r>
    </w:p>
    <w:p w14:paraId="12F8BC73" w14:textId="2FFF7294" w:rsidR="008F0705" w:rsidRDefault="008F0705" w:rsidP="008F0705">
      <w:pPr>
        <w:ind w:firstLine="420"/>
        <w:jc w:val="left"/>
        <w:rPr>
          <w:sz w:val="24"/>
        </w:rPr>
      </w:pPr>
      <w:r>
        <w:rPr>
          <w:rFonts w:hint="eastAsia"/>
          <w:noProof/>
          <w:sz w:val="24"/>
        </w:rPr>
        <w:drawing>
          <wp:anchor distT="0" distB="0" distL="114300" distR="114300" simplePos="0" relativeHeight="251658240" behindDoc="0" locked="0" layoutInCell="1" allowOverlap="1" wp14:anchorId="5364BB3C" wp14:editId="703181B6">
            <wp:simplePos x="0" y="0"/>
            <wp:positionH relativeFrom="page">
              <wp:align>center</wp:align>
            </wp:positionH>
            <wp:positionV relativeFrom="paragraph">
              <wp:posOffset>169545</wp:posOffset>
            </wp:positionV>
            <wp:extent cx="4572000" cy="7467600"/>
            <wp:effectExtent l="0" t="0" r="0" b="0"/>
            <wp:wrapSquare wrapText="bothSides"/>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Screenshot_2013-01-15-04-02-55.png"/>
                    <pic:cNvPicPr/>
                  </pic:nvPicPr>
                  <pic:blipFill>
                    <a:blip r:embed="rId61">
                      <a:extLst>
                        <a:ext uri="{28A0092B-C50C-407E-A947-70E740481C1C}">
                          <a14:useLocalDpi xmlns:a14="http://schemas.microsoft.com/office/drawing/2010/main" val="0"/>
                        </a:ext>
                      </a:extLst>
                    </a:blip>
                    <a:stretch>
                      <a:fillRect/>
                    </a:stretch>
                  </pic:blipFill>
                  <pic:spPr>
                    <a:xfrm>
                      <a:off x="0" y="0"/>
                      <a:ext cx="4572000" cy="7467600"/>
                    </a:xfrm>
                    <a:prstGeom prst="rect">
                      <a:avLst/>
                    </a:prstGeom>
                  </pic:spPr>
                </pic:pic>
              </a:graphicData>
            </a:graphic>
            <wp14:sizeRelV relativeFrom="margin">
              <wp14:pctHeight>0</wp14:pctHeight>
            </wp14:sizeRelV>
          </wp:anchor>
        </w:drawing>
      </w:r>
    </w:p>
    <w:p w14:paraId="52EED2CC" w14:textId="31DABFDE" w:rsidR="008F0705" w:rsidRDefault="008F0705" w:rsidP="008F0705">
      <w:pPr>
        <w:ind w:firstLine="420"/>
        <w:jc w:val="left"/>
        <w:rPr>
          <w:sz w:val="24"/>
        </w:rPr>
      </w:pPr>
      <w:r>
        <w:rPr>
          <w:sz w:val="24"/>
        </w:rPr>
        <w:br w:type="textWrapping" w:clear="all"/>
      </w:r>
    </w:p>
    <w:p w14:paraId="638F63C0" w14:textId="77777777" w:rsidR="008F0705" w:rsidRDefault="008F0705" w:rsidP="008F0705">
      <w:pPr>
        <w:ind w:firstLine="420"/>
        <w:jc w:val="center"/>
        <w:rPr>
          <w:sz w:val="24"/>
        </w:rPr>
      </w:pPr>
    </w:p>
    <w:p w14:paraId="6B623242" w14:textId="0596DA9E" w:rsidR="008F0705" w:rsidRDefault="008F0705" w:rsidP="008F0705">
      <w:pPr>
        <w:ind w:firstLine="420"/>
        <w:jc w:val="left"/>
        <w:rPr>
          <w:sz w:val="24"/>
        </w:rPr>
      </w:pPr>
      <w:r>
        <w:rPr>
          <w:rFonts w:hint="eastAsia"/>
          <w:sz w:val="24"/>
        </w:rPr>
        <w:t>这里使用了</w:t>
      </w:r>
      <w:r>
        <w:rPr>
          <w:rFonts w:hint="eastAsia"/>
          <w:sz w:val="24"/>
        </w:rPr>
        <w:t>json</w:t>
      </w:r>
      <w:r>
        <w:rPr>
          <w:rFonts w:hint="eastAsia"/>
          <w:sz w:val="24"/>
        </w:rPr>
        <w:t>数据请求，是一个亮点，可以在一个试图上</w:t>
      </w:r>
      <w:r w:rsidR="008C55CD">
        <w:rPr>
          <w:rFonts w:hint="eastAsia"/>
          <w:sz w:val="24"/>
        </w:rPr>
        <w:t>以</w:t>
      </w:r>
      <w:r>
        <w:rPr>
          <w:rFonts w:hint="eastAsia"/>
          <w:sz w:val="24"/>
        </w:rPr>
        <w:t>异步请求的方式</w:t>
      </w:r>
      <w:r w:rsidR="008C55CD">
        <w:rPr>
          <w:rFonts w:hint="eastAsia"/>
          <w:sz w:val="24"/>
        </w:rPr>
        <w:t>在同一个试图（不需要切换试图）</w:t>
      </w:r>
      <w:r>
        <w:rPr>
          <w:rFonts w:hint="eastAsia"/>
          <w:sz w:val="24"/>
        </w:rPr>
        <w:t>动态加载数据，比如，读者触摸我的借阅信息时：</w:t>
      </w:r>
    </w:p>
    <w:p w14:paraId="500A326E" w14:textId="54062E12" w:rsidR="008F0705" w:rsidRDefault="008F0705" w:rsidP="008F0705">
      <w:pPr>
        <w:ind w:firstLine="420"/>
        <w:jc w:val="center"/>
        <w:rPr>
          <w:sz w:val="24"/>
        </w:rPr>
      </w:pPr>
      <w:r>
        <w:rPr>
          <w:rFonts w:hint="eastAsia"/>
          <w:noProof/>
          <w:sz w:val="24"/>
        </w:rPr>
        <w:drawing>
          <wp:inline distT="0" distB="0" distL="0" distR="0" wp14:anchorId="0C2240CF" wp14:editId="07549855">
            <wp:extent cx="4572000" cy="813435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Screenshot_2013-01-15-04-05-36.png"/>
                    <pic:cNvPicPr/>
                  </pic:nvPicPr>
                  <pic:blipFill>
                    <a:blip r:embed="rId62">
                      <a:extLst>
                        <a:ext uri="{28A0092B-C50C-407E-A947-70E740481C1C}">
                          <a14:useLocalDpi xmlns:a14="http://schemas.microsoft.com/office/drawing/2010/main" val="0"/>
                        </a:ext>
                      </a:extLst>
                    </a:blip>
                    <a:stretch>
                      <a:fillRect/>
                    </a:stretch>
                  </pic:blipFill>
                  <pic:spPr>
                    <a:xfrm>
                      <a:off x="0" y="0"/>
                      <a:ext cx="4572000" cy="8134350"/>
                    </a:xfrm>
                    <a:prstGeom prst="rect">
                      <a:avLst/>
                    </a:prstGeom>
                  </pic:spPr>
                </pic:pic>
              </a:graphicData>
            </a:graphic>
          </wp:inline>
        </w:drawing>
      </w:r>
    </w:p>
    <w:p w14:paraId="074DA59C" w14:textId="785B56AE" w:rsidR="008C55CD" w:rsidRDefault="008C55CD" w:rsidP="008C55CD">
      <w:pPr>
        <w:ind w:firstLine="420"/>
        <w:jc w:val="left"/>
        <w:rPr>
          <w:sz w:val="24"/>
        </w:rPr>
      </w:pPr>
      <w:r>
        <w:rPr>
          <w:rFonts w:hint="eastAsia"/>
          <w:sz w:val="24"/>
        </w:rPr>
        <w:t>点击查看更多，则会再次通过异步请求获取数据在动态的加载到当前页面，不再赘述。</w:t>
      </w:r>
    </w:p>
    <w:p w14:paraId="3A660F07" w14:textId="43AF846D" w:rsidR="008C55CD" w:rsidRDefault="008C55CD" w:rsidP="008C55CD">
      <w:pPr>
        <w:ind w:firstLine="420"/>
        <w:jc w:val="left"/>
        <w:rPr>
          <w:sz w:val="24"/>
        </w:rPr>
      </w:pPr>
      <w:r>
        <w:rPr>
          <w:rFonts w:hint="eastAsia"/>
          <w:sz w:val="24"/>
        </w:rPr>
        <w:t>同时，我们在这里也可以看到相关的信息，比如说书未归还，有欠款，取消预约信息等，取取消预约图书为例：</w:t>
      </w:r>
    </w:p>
    <w:p w14:paraId="1A2CCC8A" w14:textId="77777777" w:rsidR="008C55CD" w:rsidRDefault="008C55CD" w:rsidP="008C55CD">
      <w:pPr>
        <w:ind w:firstLine="420"/>
        <w:jc w:val="left"/>
        <w:rPr>
          <w:sz w:val="24"/>
        </w:rPr>
      </w:pPr>
    </w:p>
    <w:p w14:paraId="322926E6" w14:textId="252C1F58" w:rsidR="008C55CD" w:rsidRDefault="008C55CD" w:rsidP="008C55CD">
      <w:pPr>
        <w:ind w:firstLine="420"/>
        <w:jc w:val="center"/>
        <w:rPr>
          <w:sz w:val="24"/>
        </w:rPr>
      </w:pPr>
      <w:r>
        <w:rPr>
          <w:rFonts w:hint="eastAsia"/>
          <w:noProof/>
          <w:sz w:val="24"/>
        </w:rPr>
        <w:drawing>
          <wp:inline distT="0" distB="0" distL="0" distR="0" wp14:anchorId="2BAC422E" wp14:editId="07C1E486">
            <wp:extent cx="4572000" cy="78105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Screenshot_2013-01-15-04-11-05.png"/>
                    <pic:cNvPicPr/>
                  </pic:nvPicPr>
                  <pic:blipFill>
                    <a:blip r:embed="rId63">
                      <a:extLst>
                        <a:ext uri="{28A0092B-C50C-407E-A947-70E740481C1C}">
                          <a14:useLocalDpi xmlns:a14="http://schemas.microsoft.com/office/drawing/2010/main" val="0"/>
                        </a:ext>
                      </a:extLst>
                    </a:blip>
                    <a:stretch>
                      <a:fillRect/>
                    </a:stretch>
                  </pic:blipFill>
                  <pic:spPr>
                    <a:xfrm>
                      <a:off x="0" y="0"/>
                      <a:ext cx="4572000" cy="7810500"/>
                    </a:xfrm>
                    <a:prstGeom prst="rect">
                      <a:avLst/>
                    </a:prstGeom>
                  </pic:spPr>
                </pic:pic>
              </a:graphicData>
            </a:graphic>
          </wp:inline>
        </w:drawing>
      </w:r>
    </w:p>
    <w:p w14:paraId="0196ABF2" w14:textId="1B810D63" w:rsidR="00C72855" w:rsidRPr="00413F64" w:rsidRDefault="008C55CD" w:rsidP="006E3678">
      <w:pPr>
        <w:ind w:firstLine="420"/>
        <w:jc w:val="left"/>
        <w:rPr>
          <w:sz w:val="24"/>
        </w:rPr>
      </w:pPr>
      <w:r>
        <w:rPr>
          <w:rFonts w:hint="eastAsia"/>
          <w:sz w:val="24"/>
        </w:rPr>
        <w:t>触摸取消预约按钮后，则会出现相应的成功试图，与前类似，不再赘述。</w:t>
      </w:r>
    </w:p>
    <w:p w14:paraId="04413BF8" w14:textId="704F6B01" w:rsidR="00BD0688" w:rsidRDefault="006E3678" w:rsidP="00BD0688">
      <w:pPr>
        <w:pStyle w:val="1"/>
        <w:numPr>
          <w:ilvl w:val="0"/>
          <w:numId w:val="0"/>
        </w:numPr>
        <w:spacing w:beforeLines="0" w:before="0" w:afterLines="0" w:after="0" w:line="240" w:lineRule="auto"/>
        <w:ind w:firstLineChars="100" w:firstLine="280"/>
        <w:jc w:val="both"/>
        <w:rPr>
          <w:rFonts w:ascii="宋体" w:eastAsia="宋体" w:hAnsi="宋体"/>
          <w:sz w:val="28"/>
          <w:szCs w:val="28"/>
        </w:rPr>
      </w:pPr>
      <w:bookmarkStart w:id="14" w:name="_Toc345992575"/>
      <w:r>
        <w:rPr>
          <w:rFonts w:ascii="宋体" w:eastAsia="宋体" w:hAnsi="宋体" w:hint="eastAsia"/>
          <w:sz w:val="28"/>
          <w:szCs w:val="28"/>
        </w:rPr>
        <w:t>5.6</w:t>
      </w:r>
      <w:r w:rsidR="00BD0688">
        <w:rPr>
          <w:rFonts w:ascii="宋体" w:eastAsia="宋体" w:hAnsi="宋体" w:hint="eastAsia"/>
          <w:sz w:val="28"/>
          <w:szCs w:val="28"/>
        </w:rPr>
        <w:t xml:space="preserve"> </w:t>
      </w:r>
      <w:r w:rsidR="00BD0688" w:rsidRPr="00413F64">
        <w:rPr>
          <w:rFonts w:ascii="宋体" w:eastAsia="宋体" w:hAnsi="宋体" w:hint="eastAsia"/>
          <w:sz w:val="28"/>
          <w:szCs w:val="28"/>
        </w:rPr>
        <w:t>后台管理</w:t>
      </w:r>
      <w:bookmarkEnd w:id="14"/>
    </w:p>
    <w:p w14:paraId="720EFC3C" w14:textId="79CFE966" w:rsidR="00C72855" w:rsidRDefault="00C72855" w:rsidP="00C72855">
      <w:r>
        <w:tab/>
      </w:r>
      <w:r>
        <w:rPr>
          <w:rFonts w:hint="eastAsia"/>
        </w:rPr>
        <w:t>管理员这层不是我此次的重点，原理也类似，代码也差不多，就连拦截器也是几乎一样，所以，这里就简单的展现几个试图吧。</w:t>
      </w:r>
    </w:p>
    <w:p w14:paraId="6D874787" w14:textId="77777777" w:rsidR="00C72855" w:rsidRPr="00C72855" w:rsidRDefault="00C72855" w:rsidP="00C72855"/>
    <w:p w14:paraId="55A65EB3" w14:textId="5AE2A40E" w:rsidR="00BD0688" w:rsidRDefault="00BD0688" w:rsidP="00BD0688">
      <w:pPr>
        <w:spacing w:line="300" w:lineRule="auto"/>
        <w:rPr>
          <w:kern w:val="0"/>
          <w:sz w:val="24"/>
        </w:rPr>
      </w:pPr>
      <w:r>
        <w:rPr>
          <w:rFonts w:hint="eastAsia"/>
        </w:rPr>
        <w:t xml:space="preserve">  </w:t>
      </w:r>
      <w:r>
        <w:rPr>
          <w:rFonts w:ascii="宋体" w:hAnsi="宋体" w:cs="宋体" w:hint="eastAsia"/>
          <w:bCs/>
          <w:kern w:val="0"/>
          <w:sz w:val="24"/>
        </w:rPr>
        <w:t>（1）</w:t>
      </w:r>
      <w:r w:rsidR="00C72855">
        <w:rPr>
          <w:rFonts w:hint="eastAsia"/>
          <w:kern w:val="0"/>
          <w:sz w:val="24"/>
        </w:rPr>
        <w:t>管理员管理首页</w:t>
      </w:r>
    </w:p>
    <w:p w14:paraId="45332731" w14:textId="6169367D" w:rsidR="00BD0688" w:rsidRPr="00D61B50" w:rsidRDefault="00C72855" w:rsidP="00D61B50">
      <w:pPr>
        <w:spacing w:line="300" w:lineRule="auto"/>
        <w:jc w:val="center"/>
        <w:rPr>
          <w:kern w:val="0"/>
          <w:sz w:val="24"/>
        </w:rPr>
      </w:pPr>
      <w:r>
        <w:rPr>
          <w:kern w:val="0"/>
          <w:sz w:val="24"/>
        </w:rPr>
        <w:tab/>
      </w:r>
      <w:r w:rsidR="00D61B50">
        <w:rPr>
          <w:noProof/>
          <w:kern w:val="0"/>
          <w:sz w:val="24"/>
        </w:rPr>
        <w:drawing>
          <wp:inline distT="0" distB="0" distL="0" distR="0" wp14:anchorId="2105D42E" wp14:editId="76F77540">
            <wp:extent cx="4572000" cy="7324725"/>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Screenshot_2013-01-15-04-15-57.png"/>
                    <pic:cNvPicPr/>
                  </pic:nvPicPr>
                  <pic:blipFill>
                    <a:blip r:embed="rId64">
                      <a:extLst>
                        <a:ext uri="{28A0092B-C50C-407E-A947-70E740481C1C}">
                          <a14:useLocalDpi xmlns:a14="http://schemas.microsoft.com/office/drawing/2010/main" val="0"/>
                        </a:ext>
                      </a:extLst>
                    </a:blip>
                    <a:stretch>
                      <a:fillRect/>
                    </a:stretch>
                  </pic:blipFill>
                  <pic:spPr>
                    <a:xfrm>
                      <a:off x="0" y="0"/>
                      <a:ext cx="4572000" cy="7324725"/>
                    </a:xfrm>
                    <a:prstGeom prst="rect">
                      <a:avLst/>
                    </a:prstGeom>
                  </pic:spPr>
                </pic:pic>
              </a:graphicData>
            </a:graphic>
          </wp:inline>
        </w:drawing>
      </w:r>
    </w:p>
    <w:p w14:paraId="56734F87" w14:textId="2153683F" w:rsidR="00BD0688" w:rsidRDefault="00BD0688" w:rsidP="00BD0688">
      <w:pPr>
        <w:spacing w:line="300" w:lineRule="auto"/>
        <w:rPr>
          <w:rFonts w:ascii="宋体" w:hAnsi="宋体" w:cs="宋体"/>
          <w:bCs/>
          <w:kern w:val="0"/>
          <w:sz w:val="24"/>
        </w:rPr>
      </w:pPr>
      <w:r>
        <w:rPr>
          <w:rFonts w:ascii="宋体" w:hAnsi="宋体" w:cs="宋体" w:hint="eastAsia"/>
          <w:bCs/>
          <w:kern w:val="0"/>
          <w:sz w:val="24"/>
        </w:rPr>
        <w:t>&lt;2&gt;</w:t>
      </w:r>
      <w:r w:rsidR="00D61B50">
        <w:rPr>
          <w:rFonts w:ascii="宋体" w:hAnsi="宋体" w:cs="宋体" w:hint="eastAsia"/>
          <w:bCs/>
          <w:kern w:val="0"/>
          <w:sz w:val="24"/>
        </w:rPr>
        <w:t>让我们来增加一本书吧</w:t>
      </w:r>
    </w:p>
    <w:p w14:paraId="1121B590" w14:textId="5C09DFAB" w:rsidR="00296088" w:rsidRDefault="00D61B50" w:rsidP="00BD0688">
      <w:pPr>
        <w:spacing w:line="300" w:lineRule="auto"/>
        <w:rPr>
          <w:rFonts w:ascii="宋体" w:hAnsi="宋体" w:cs="宋体"/>
          <w:bCs/>
          <w:kern w:val="0"/>
          <w:sz w:val="24"/>
        </w:rPr>
      </w:pPr>
      <w:r>
        <w:rPr>
          <w:rFonts w:ascii="宋体" w:hAnsi="宋体" w:cs="宋体"/>
          <w:bCs/>
          <w:kern w:val="0"/>
          <w:sz w:val="24"/>
        </w:rPr>
        <w:tab/>
      </w:r>
      <w:r>
        <w:rPr>
          <w:rFonts w:ascii="宋体" w:hAnsi="宋体" w:cs="宋体" w:hint="eastAsia"/>
          <w:bCs/>
          <w:kern w:val="0"/>
          <w:sz w:val="24"/>
        </w:rPr>
        <w:t>要不要考研呢，这是我们想要添加的书名-</w:t>
      </w:r>
      <w:r>
        <w:rPr>
          <w:rFonts w:ascii="宋体" w:hAnsi="宋体" w:cs="宋体"/>
          <w:bCs/>
          <w:kern w:val="0"/>
          <w:sz w:val="24"/>
        </w:rPr>
        <w:t>_-</w:t>
      </w:r>
    </w:p>
    <w:p w14:paraId="71FBAFBA" w14:textId="311BB6AC" w:rsidR="00D61B50" w:rsidRDefault="00D61B50" w:rsidP="00D61B50">
      <w:pPr>
        <w:spacing w:line="300" w:lineRule="auto"/>
        <w:jc w:val="center"/>
        <w:rPr>
          <w:rFonts w:ascii="宋体" w:hAnsi="宋体" w:cs="宋体"/>
          <w:bCs/>
          <w:kern w:val="0"/>
          <w:sz w:val="24"/>
        </w:rPr>
      </w:pPr>
      <w:r>
        <w:rPr>
          <w:rFonts w:ascii="宋体" w:hAnsi="宋体" w:cs="宋体"/>
          <w:bCs/>
          <w:noProof/>
          <w:kern w:val="0"/>
          <w:sz w:val="24"/>
        </w:rPr>
        <w:drawing>
          <wp:inline distT="0" distB="0" distL="0" distR="0" wp14:anchorId="0F3BA6B9" wp14:editId="41B2EF2E">
            <wp:extent cx="4572000" cy="7820025"/>
            <wp:effectExtent l="0" t="0" r="0"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Screenshot_2013-01-15-04-20-57.png"/>
                    <pic:cNvPicPr/>
                  </pic:nvPicPr>
                  <pic:blipFill>
                    <a:blip r:embed="rId65">
                      <a:extLst>
                        <a:ext uri="{28A0092B-C50C-407E-A947-70E740481C1C}">
                          <a14:useLocalDpi xmlns:a14="http://schemas.microsoft.com/office/drawing/2010/main" val="0"/>
                        </a:ext>
                      </a:extLst>
                    </a:blip>
                    <a:stretch>
                      <a:fillRect/>
                    </a:stretch>
                  </pic:blipFill>
                  <pic:spPr>
                    <a:xfrm>
                      <a:off x="0" y="0"/>
                      <a:ext cx="4572000" cy="7820025"/>
                    </a:xfrm>
                    <a:prstGeom prst="rect">
                      <a:avLst/>
                    </a:prstGeom>
                  </pic:spPr>
                </pic:pic>
              </a:graphicData>
            </a:graphic>
          </wp:inline>
        </w:drawing>
      </w:r>
    </w:p>
    <w:p w14:paraId="247732BB" w14:textId="77777777" w:rsidR="00296088" w:rsidRDefault="00296088" w:rsidP="00296088">
      <w:pPr>
        <w:spacing w:line="300" w:lineRule="auto"/>
        <w:ind w:firstLine="420"/>
        <w:rPr>
          <w:rFonts w:ascii="宋体" w:hAnsi="宋体" w:cs="宋体"/>
          <w:bCs/>
          <w:kern w:val="0"/>
          <w:sz w:val="24"/>
        </w:rPr>
      </w:pPr>
    </w:p>
    <w:p w14:paraId="54D9E48F" w14:textId="7CF06716" w:rsidR="00296088" w:rsidRDefault="00296088" w:rsidP="00296088">
      <w:pPr>
        <w:spacing w:line="300" w:lineRule="auto"/>
        <w:ind w:left="840" w:firstLine="420"/>
        <w:rPr>
          <w:rFonts w:ascii="宋体" w:hAnsi="宋体" w:cs="宋体"/>
          <w:bCs/>
          <w:kern w:val="0"/>
          <w:sz w:val="24"/>
        </w:rPr>
      </w:pPr>
      <w:r>
        <w:rPr>
          <w:rFonts w:ascii="宋体" w:hAnsi="宋体" w:cs="宋体" w:hint="eastAsia"/>
          <w:bCs/>
          <w:kern w:val="0"/>
          <w:sz w:val="24"/>
        </w:rPr>
        <w:t>整个系统都有对字段是否合法进行验证，so，得老实填满哦</w:t>
      </w:r>
    </w:p>
    <w:p w14:paraId="58E4A097" w14:textId="46221472" w:rsidR="00BD0688" w:rsidRDefault="00BD0688" w:rsidP="00BD0688">
      <w:pPr>
        <w:spacing w:line="300" w:lineRule="auto"/>
        <w:rPr>
          <w:rFonts w:ascii="宋体" w:hAnsi="宋体" w:cs="宋体"/>
          <w:bCs/>
          <w:kern w:val="0"/>
          <w:sz w:val="24"/>
        </w:rPr>
      </w:pPr>
      <w:r>
        <w:rPr>
          <w:rFonts w:ascii="宋体" w:hAnsi="宋体" w:cs="宋体" w:hint="eastAsia"/>
          <w:bCs/>
          <w:kern w:val="0"/>
          <w:sz w:val="24"/>
        </w:rPr>
        <w:t>&lt;3&gt;</w:t>
      </w:r>
      <w:r w:rsidR="00296088">
        <w:rPr>
          <w:rFonts w:ascii="宋体" w:hAnsi="宋体" w:cs="宋体" w:hint="eastAsia"/>
          <w:bCs/>
          <w:kern w:val="0"/>
          <w:sz w:val="24"/>
        </w:rPr>
        <w:t>查看图书列表</w:t>
      </w:r>
    </w:p>
    <w:p w14:paraId="3E3F1429" w14:textId="21C30205" w:rsidR="00296088" w:rsidRDefault="00296088" w:rsidP="00BD0688">
      <w:pPr>
        <w:spacing w:line="300" w:lineRule="auto"/>
        <w:rPr>
          <w:rFonts w:ascii="宋体" w:hAnsi="宋体" w:cs="宋体"/>
          <w:bCs/>
          <w:kern w:val="0"/>
          <w:sz w:val="24"/>
        </w:rPr>
      </w:pPr>
      <w:r>
        <w:rPr>
          <w:rFonts w:ascii="宋体" w:hAnsi="宋体" w:cs="宋体"/>
          <w:bCs/>
          <w:kern w:val="0"/>
          <w:sz w:val="24"/>
        </w:rPr>
        <w:tab/>
      </w:r>
      <w:r>
        <w:rPr>
          <w:rFonts w:ascii="宋体" w:hAnsi="宋体" w:cs="宋体" w:hint="eastAsia"/>
          <w:bCs/>
          <w:kern w:val="0"/>
          <w:sz w:val="24"/>
        </w:rPr>
        <w:t>来看看，我们刚才添加的那本书有木有。在管理员首页，触摸查看书籍列表按钮。</w:t>
      </w:r>
    </w:p>
    <w:p w14:paraId="596F66AE" w14:textId="2A999A53" w:rsidR="00296088" w:rsidRDefault="00296088" w:rsidP="00296088">
      <w:pPr>
        <w:spacing w:line="300" w:lineRule="auto"/>
        <w:jc w:val="center"/>
        <w:rPr>
          <w:rFonts w:ascii="宋体" w:hAnsi="宋体" w:cs="宋体"/>
          <w:bCs/>
          <w:kern w:val="0"/>
          <w:sz w:val="24"/>
        </w:rPr>
      </w:pPr>
      <w:r>
        <w:rPr>
          <w:rFonts w:ascii="宋体" w:hAnsi="宋体" w:cs="宋体"/>
          <w:bCs/>
          <w:noProof/>
          <w:kern w:val="0"/>
          <w:sz w:val="24"/>
        </w:rPr>
        <w:drawing>
          <wp:inline distT="0" distB="0" distL="0" distR="0" wp14:anchorId="61C21ACC" wp14:editId="6D4D2450">
            <wp:extent cx="4572000" cy="7781925"/>
            <wp:effectExtent l="0" t="0" r="0"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Screenshot_2013-01-15-04-29-01.png"/>
                    <pic:cNvPicPr/>
                  </pic:nvPicPr>
                  <pic:blipFill>
                    <a:blip r:embed="rId66">
                      <a:extLst>
                        <a:ext uri="{28A0092B-C50C-407E-A947-70E740481C1C}">
                          <a14:useLocalDpi xmlns:a14="http://schemas.microsoft.com/office/drawing/2010/main" val="0"/>
                        </a:ext>
                      </a:extLst>
                    </a:blip>
                    <a:stretch>
                      <a:fillRect/>
                    </a:stretch>
                  </pic:blipFill>
                  <pic:spPr>
                    <a:xfrm>
                      <a:off x="0" y="0"/>
                      <a:ext cx="4572000" cy="7781925"/>
                    </a:xfrm>
                    <a:prstGeom prst="rect">
                      <a:avLst/>
                    </a:prstGeom>
                  </pic:spPr>
                </pic:pic>
              </a:graphicData>
            </a:graphic>
          </wp:inline>
        </w:drawing>
      </w:r>
    </w:p>
    <w:p w14:paraId="31E223AA" w14:textId="77777777" w:rsidR="00BD0688" w:rsidRDefault="00BD0688" w:rsidP="00BD0688">
      <w:pPr>
        <w:spacing w:line="300" w:lineRule="auto"/>
        <w:rPr>
          <w:rFonts w:ascii="宋体" w:hAnsi="宋体" w:cs="宋体"/>
          <w:bCs/>
          <w:kern w:val="0"/>
          <w:sz w:val="24"/>
        </w:rPr>
      </w:pPr>
    </w:p>
    <w:p w14:paraId="65A07CE2" w14:textId="3F2C513B" w:rsidR="00BD0688" w:rsidRDefault="00296088" w:rsidP="00296088">
      <w:pPr>
        <w:spacing w:line="300" w:lineRule="auto"/>
        <w:jc w:val="center"/>
        <w:rPr>
          <w:rFonts w:ascii="宋体" w:hAnsi="宋体" w:cs="宋体"/>
          <w:bCs/>
          <w:kern w:val="0"/>
          <w:sz w:val="24"/>
        </w:rPr>
      </w:pPr>
      <w:r>
        <w:rPr>
          <w:rFonts w:ascii="宋体" w:hAnsi="宋体" w:cs="宋体"/>
          <w:bCs/>
          <w:kern w:val="0"/>
          <w:sz w:val="24"/>
        </w:rPr>
        <w:tab/>
        <w:t>Nice.</w:t>
      </w:r>
      <w:r w:rsidR="00BD0688">
        <w:rPr>
          <w:rFonts w:hint="eastAsia"/>
          <w:kern w:val="0"/>
          <w:sz w:val="24"/>
        </w:rPr>
        <w:t xml:space="preserve"> </w:t>
      </w:r>
    </w:p>
    <w:p w14:paraId="7EEF58BD" w14:textId="37948187" w:rsidR="00296088" w:rsidRDefault="00296088" w:rsidP="00296088">
      <w:pPr>
        <w:spacing w:line="300" w:lineRule="auto"/>
        <w:jc w:val="left"/>
        <w:rPr>
          <w:rFonts w:ascii="宋体" w:hAnsi="宋体" w:cs="宋体"/>
          <w:bCs/>
          <w:kern w:val="0"/>
          <w:sz w:val="24"/>
        </w:rPr>
      </w:pPr>
      <w:r>
        <w:rPr>
          <w:rFonts w:ascii="宋体" w:hAnsi="宋体" w:cs="宋体" w:hint="eastAsia"/>
          <w:bCs/>
          <w:kern w:val="0"/>
          <w:sz w:val="24"/>
        </w:rPr>
        <w:t>(4) 其他</w:t>
      </w:r>
    </w:p>
    <w:p w14:paraId="72F4E224" w14:textId="671BCFBE" w:rsidR="00296088" w:rsidRDefault="00296088" w:rsidP="00296088">
      <w:pPr>
        <w:spacing w:line="300" w:lineRule="auto"/>
        <w:jc w:val="left"/>
        <w:rPr>
          <w:rFonts w:ascii="宋体" w:hAnsi="宋体" w:cs="宋体"/>
          <w:bCs/>
          <w:kern w:val="0"/>
          <w:sz w:val="24"/>
        </w:rPr>
      </w:pPr>
      <w:r>
        <w:rPr>
          <w:rFonts w:ascii="宋体" w:hAnsi="宋体" w:cs="宋体"/>
          <w:bCs/>
          <w:kern w:val="0"/>
          <w:sz w:val="24"/>
        </w:rPr>
        <w:tab/>
      </w:r>
      <w:r>
        <w:rPr>
          <w:rFonts w:ascii="宋体" w:hAnsi="宋体" w:cs="宋体" w:hint="eastAsia"/>
          <w:bCs/>
          <w:kern w:val="0"/>
          <w:sz w:val="24"/>
        </w:rPr>
        <w:t>管理员的其他操作大致一样，其实现原理也如前，这里就不截图了。细节太多，事无巨细，最好的办法就是亲自去体验，截图太累，排版太麻烦。。。源代码及其所有文件件附录。</w:t>
      </w:r>
    </w:p>
    <w:p w14:paraId="76D9E35A" w14:textId="77777777" w:rsidR="00296088" w:rsidRPr="00296088" w:rsidRDefault="00296088" w:rsidP="00296088">
      <w:pPr>
        <w:spacing w:line="300" w:lineRule="auto"/>
        <w:jc w:val="left"/>
        <w:rPr>
          <w:rFonts w:ascii="宋体" w:hAnsi="宋体" w:cs="宋体"/>
          <w:bCs/>
          <w:kern w:val="0"/>
          <w:sz w:val="24"/>
        </w:rPr>
      </w:pPr>
    </w:p>
    <w:p w14:paraId="58E3CEA7" w14:textId="77777777" w:rsidR="00BD0688" w:rsidRDefault="00BD0688" w:rsidP="00BD0688">
      <w:pPr>
        <w:pStyle w:val="1"/>
        <w:tabs>
          <w:tab w:val="clear" w:pos="567"/>
        </w:tabs>
        <w:spacing w:beforeLines="0" w:before="0" w:afterLines="0" w:after="0" w:line="240" w:lineRule="auto"/>
        <w:jc w:val="both"/>
        <w:rPr>
          <w:rFonts w:ascii="宋体" w:eastAsia="宋体" w:hAnsi="宋体"/>
          <w:sz w:val="28"/>
          <w:szCs w:val="28"/>
        </w:rPr>
      </w:pPr>
      <w:bookmarkStart w:id="15" w:name="_Toc345992576"/>
      <w:r>
        <w:rPr>
          <w:rFonts w:ascii="宋体" w:eastAsia="宋体" w:hAnsi="宋体" w:hint="eastAsia"/>
          <w:sz w:val="28"/>
          <w:szCs w:val="28"/>
        </w:rPr>
        <w:t>优缺点自我评价</w:t>
      </w:r>
      <w:bookmarkEnd w:id="15"/>
    </w:p>
    <w:p w14:paraId="367BD3BB" w14:textId="0A733D3F" w:rsidR="00BD0688" w:rsidRDefault="00B2729C" w:rsidP="00BD0688">
      <w:pPr>
        <w:spacing w:line="300" w:lineRule="auto"/>
        <w:ind w:firstLineChars="200" w:firstLine="480"/>
        <w:rPr>
          <w:rFonts w:ascii="宋体" w:hAnsi="宋体"/>
          <w:sz w:val="24"/>
        </w:rPr>
      </w:pPr>
      <w:r>
        <w:rPr>
          <w:rFonts w:ascii="宋体" w:hAnsi="宋体" w:hint="eastAsia"/>
          <w:sz w:val="24"/>
        </w:rPr>
        <w:t>本次数据库项目其实做了两次，这是第二次了，第一次将近做好了，但是在年底被舍友给把整个硬盘删除了，可以没找回来。很郁闷，于是就有了第二次</w:t>
      </w:r>
      <w:r w:rsidR="00532091">
        <w:rPr>
          <w:rFonts w:ascii="宋体" w:hAnsi="宋体" w:hint="eastAsia"/>
          <w:sz w:val="24"/>
        </w:rPr>
        <w:t>（这次吸取教训，使用git来做为版本控制工具）</w:t>
      </w:r>
      <w:r>
        <w:rPr>
          <w:rFonts w:ascii="宋体" w:hAnsi="宋体" w:hint="eastAsia"/>
          <w:sz w:val="24"/>
        </w:rPr>
        <w:t>。第一次和第二次的差别在于第一次是使用原声的jdbc操作数据库语句，视图使用传统的web页面。第二次，也就是这一次，出于快刀斩乱麻的原因，使用了hibernate这个开源的orm框架来与数据库层打交道，减轻了一部分代买量。另外，第二次也在视图层使用了适合于移动终端的视图展现，通过触摸来实现交互，还挺漂亮的挺方便的。</w:t>
      </w:r>
    </w:p>
    <w:p w14:paraId="3BC8BCE2" w14:textId="10FDFA94" w:rsidR="00B2729C" w:rsidRDefault="00B2729C" w:rsidP="00BD0688">
      <w:pPr>
        <w:spacing w:line="300" w:lineRule="auto"/>
        <w:ind w:firstLineChars="200" w:firstLine="480"/>
        <w:rPr>
          <w:rFonts w:ascii="宋体" w:hAnsi="宋体"/>
          <w:sz w:val="24"/>
        </w:rPr>
      </w:pPr>
      <w:r>
        <w:rPr>
          <w:rFonts w:ascii="宋体" w:hAnsi="宋体" w:hint="eastAsia"/>
          <w:sz w:val="24"/>
        </w:rPr>
        <w:t>本次数据库设计，我个人淡化了数据库在整个系统中的</w:t>
      </w:r>
      <w:r w:rsidRPr="00B2729C">
        <w:rPr>
          <w:rFonts w:ascii="宋体" w:hAnsi="宋体" w:hint="eastAsia"/>
          <w:b/>
          <w:sz w:val="24"/>
        </w:rPr>
        <w:t>出镜率</w:t>
      </w:r>
      <w:r>
        <w:rPr>
          <w:rFonts w:ascii="宋体" w:hAnsi="宋体" w:hint="eastAsia"/>
          <w:b/>
          <w:sz w:val="24"/>
        </w:rPr>
        <w:t>。</w:t>
      </w:r>
      <w:r>
        <w:rPr>
          <w:rFonts w:ascii="宋体" w:hAnsi="宋体" w:hint="eastAsia"/>
          <w:sz w:val="24"/>
        </w:rPr>
        <w:t>虽然可能有些不符合数据库课程设计这个名字。但是，个人觉得，数据库固然重要，但是它应该也无可争议作为应用程序的最底层，底层的东西，是高层东西的基石，但是底层的东西就是传统的sql语句之类，在应用程序中代码大多都类似，过度强调还不如直接在控制台写数据库语句来得直接，所以，我这篇报告写得可能有点四不像吧，既不像数据库，也不像软件工程</w:t>
      </w:r>
      <w:r w:rsidR="00A013CA">
        <w:rPr>
          <w:rFonts w:ascii="宋体" w:hAnsi="宋体" w:hint="eastAsia"/>
          <w:sz w:val="24"/>
        </w:rPr>
        <w:t>，像个大杂烩，不过这其中体现的思想和方法确实也是我学习和实践的收获。</w:t>
      </w:r>
    </w:p>
    <w:p w14:paraId="17B5C95E" w14:textId="4F2FFCAF" w:rsidR="00852DF2" w:rsidRDefault="00852DF2" w:rsidP="00852DF2">
      <w:pPr>
        <w:spacing w:line="300" w:lineRule="auto"/>
        <w:ind w:firstLineChars="200" w:firstLine="480"/>
        <w:rPr>
          <w:sz w:val="24"/>
        </w:rPr>
      </w:pPr>
      <w:r>
        <w:rPr>
          <w:rFonts w:hint="eastAsia"/>
          <w:sz w:val="24"/>
        </w:rPr>
        <w:t>本次课程设计，采用了很多当前工业界流行的，最新的技术，完全可以作为一个</w:t>
      </w:r>
      <w:r>
        <w:rPr>
          <w:rFonts w:hint="eastAsia"/>
          <w:sz w:val="24"/>
        </w:rPr>
        <w:t>showcase</w:t>
      </w:r>
      <w:r>
        <w:rPr>
          <w:rFonts w:hint="eastAsia"/>
          <w:sz w:val="24"/>
        </w:rPr>
        <w:t>来展现，一开始写就打算把它共享，或者说开源吧，所以风格代码写的非常规范，也有点刻意的取使用某些面向对象的设计模式，封装等思想，目的是想从这个项目中传达一种思想之类的吧。毕竟，感觉周围的人还欠火候。大量的注释带来的好处就是生产的</w:t>
      </w:r>
      <w:r>
        <w:rPr>
          <w:rFonts w:hint="eastAsia"/>
          <w:sz w:val="24"/>
        </w:rPr>
        <w:t>javadoc</w:t>
      </w:r>
      <w:r>
        <w:rPr>
          <w:rFonts w:hint="eastAsia"/>
          <w:sz w:val="24"/>
        </w:rPr>
        <w:t>文档，省去了很多敲击。最后，这个项目使用</w:t>
      </w:r>
      <w:r>
        <w:rPr>
          <w:rFonts w:hint="eastAsia"/>
          <w:sz w:val="24"/>
        </w:rPr>
        <w:t>uml</w:t>
      </w:r>
      <w:r>
        <w:rPr>
          <w:rFonts w:hint="eastAsia"/>
          <w:sz w:val="24"/>
        </w:rPr>
        <w:t>类图类建模，现学现卖，感觉帮助挺大的。</w:t>
      </w:r>
    </w:p>
    <w:p w14:paraId="7EA9B274" w14:textId="11811842" w:rsidR="00852DF2" w:rsidRPr="00CF4978" w:rsidRDefault="00852DF2" w:rsidP="00852DF2">
      <w:pPr>
        <w:spacing w:line="300" w:lineRule="auto"/>
        <w:ind w:firstLineChars="200" w:firstLine="480"/>
        <w:rPr>
          <w:sz w:val="24"/>
        </w:rPr>
      </w:pPr>
      <w:r>
        <w:rPr>
          <w:rFonts w:hint="eastAsia"/>
          <w:sz w:val="24"/>
        </w:rPr>
        <w:t>整个项目使用到的平台技术，框架，第三方类库都是免费和开源的，没有一分钱的花费，这个比起</w:t>
      </w:r>
      <w:r>
        <w:rPr>
          <w:rFonts w:hint="eastAsia"/>
          <w:sz w:val="24"/>
        </w:rPr>
        <w:t>sqlserver</w:t>
      </w:r>
      <w:r>
        <w:rPr>
          <w:rFonts w:hint="eastAsia"/>
          <w:sz w:val="24"/>
        </w:rPr>
        <w:t>要好一些吧，感谢开源的东西，这个小项目，我也已经提交到了</w:t>
      </w:r>
      <w:r>
        <w:rPr>
          <w:rFonts w:hint="eastAsia"/>
          <w:sz w:val="24"/>
        </w:rPr>
        <w:t>github</w:t>
      </w:r>
      <w:r>
        <w:rPr>
          <w:rFonts w:hint="eastAsia"/>
          <w:sz w:val="24"/>
        </w:rPr>
        <w:t>上去了。</w:t>
      </w:r>
    </w:p>
    <w:p w14:paraId="47767876" w14:textId="77777777" w:rsidR="00BD0688" w:rsidRDefault="00BD0688" w:rsidP="00BD0688">
      <w:pPr>
        <w:rPr>
          <w:sz w:val="24"/>
        </w:rPr>
      </w:pPr>
    </w:p>
    <w:p w14:paraId="53C26ABF" w14:textId="77777777" w:rsidR="00BD0688" w:rsidRPr="009446F8" w:rsidRDefault="00BD0688" w:rsidP="00BD0688"/>
    <w:p w14:paraId="64860437" w14:textId="3FF38F8E" w:rsidR="00BD0688" w:rsidRDefault="00852DF2" w:rsidP="00BD0688">
      <w:pPr>
        <w:spacing w:line="300" w:lineRule="auto"/>
        <w:ind w:firstLine="435"/>
        <w:rPr>
          <w:sz w:val="24"/>
        </w:rPr>
      </w:pPr>
      <w:r>
        <w:rPr>
          <w:rFonts w:hint="eastAsia"/>
          <w:sz w:val="24"/>
        </w:rPr>
        <w:t>至于优缺点，我觉得优点就是在于一个“新”字，这个项目可以跨平台的运行在各种移动设备上，甚至，还可以转换为相应平台（</w:t>
      </w:r>
      <w:r>
        <w:rPr>
          <w:rFonts w:hint="eastAsia"/>
          <w:sz w:val="24"/>
        </w:rPr>
        <w:t>Android</w:t>
      </w:r>
      <w:r>
        <w:rPr>
          <w:rFonts w:hint="eastAsia"/>
          <w:sz w:val="24"/>
        </w:rPr>
        <w:t>，</w:t>
      </w:r>
      <w:r>
        <w:rPr>
          <w:rFonts w:hint="eastAsia"/>
          <w:sz w:val="24"/>
        </w:rPr>
        <w:t>ios</w:t>
      </w:r>
      <w:r>
        <w:rPr>
          <w:rFonts w:hint="eastAsia"/>
          <w:sz w:val="24"/>
        </w:rPr>
        <w:t>）上的原声</w:t>
      </w:r>
      <w:r>
        <w:rPr>
          <w:rFonts w:hint="eastAsia"/>
          <w:sz w:val="24"/>
        </w:rPr>
        <w:t>app</w:t>
      </w:r>
      <w:r>
        <w:rPr>
          <w:rFonts w:hint="eastAsia"/>
          <w:sz w:val="24"/>
        </w:rPr>
        <w:t>。</w:t>
      </w:r>
      <w:r w:rsidR="00532091">
        <w:rPr>
          <w:rFonts w:hint="eastAsia"/>
          <w:sz w:val="24"/>
        </w:rPr>
        <w:t>对于性能和安全都有考虑（具体见附录）</w:t>
      </w:r>
      <w:r>
        <w:rPr>
          <w:rFonts w:hint="eastAsia"/>
          <w:sz w:val="24"/>
        </w:rPr>
        <w:t>不过这个是后话了</w:t>
      </w:r>
      <w:r w:rsidR="00532091">
        <w:rPr>
          <w:rFonts w:hint="eastAsia"/>
          <w:sz w:val="24"/>
        </w:rPr>
        <w:t>。</w:t>
      </w:r>
    </w:p>
    <w:p w14:paraId="7C97E63E" w14:textId="77777777" w:rsidR="00532091" w:rsidRDefault="00532091" w:rsidP="00BD0688">
      <w:pPr>
        <w:spacing w:line="300" w:lineRule="auto"/>
        <w:ind w:firstLine="435"/>
        <w:rPr>
          <w:sz w:val="24"/>
        </w:rPr>
      </w:pPr>
    </w:p>
    <w:p w14:paraId="7885F4B0" w14:textId="77777777" w:rsidR="00532091" w:rsidRDefault="00532091" w:rsidP="00BD0688">
      <w:pPr>
        <w:spacing w:line="300" w:lineRule="auto"/>
        <w:ind w:firstLine="435"/>
        <w:rPr>
          <w:sz w:val="24"/>
        </w:rPr>
      </w:pPr>
    </w:p>
    <w:p w14:paraId="580F2B6B" w14:textId="77777777" w:rsidR="00532091" w:rsidRDefault="00532091" w:rsidP="00BD0688">
      <w:pPr>
        <w:spacing w:line="300" w:lineRule="auto"/>
        <w:ind w:firstLine="435"/>
        <w:rPr>
          <w:sz w:val="24"/>
        </w:rPr>
      </w:pPr>
    </w:p>
    <w:p w14:paraId="56C91102" w14:textId="5FB4F72D" w:rsidR="00532091" w:rsidRDefault="00532091" w:rsidP="00532091">
      <w:pPr>
        <w:spacing w:line="300" w:lineRule="auto"/>
        <w:rPr>
          <w:rFonts w:ascii="宋体" w:hAnsi="宋体"/>
          <w:sz w:val="24"/>
        </w:rPr>
      </w:pPr>
      <w:r>
        <w:rPr>
          <w:rFonts w:hint="eastAsia"/>
          <w:sz w:val="24"/>
        </w:rPr>
        <w:t>说一下自己感觉的缺点</w:t>
      </w:r>
    </w:p>
    <w:p w14:paraId="7AFC6BA3" w14:textId="27493FE6" w:rsidR="00BD0688" w:rsidRDefault="00BD0688" w:rsidP="00BD0688">
      <w:pPr>
        <w:spacing w:line="300" w:lineRule="auto"/>
        <w:rPr>
          <w:rFonts w:ascii="宋体" w:hAnsi="宋体"/>
          <w:sz w:val="24"/>
        </w:rPr>
      </w:pPr>
      <w:r>
        <w:rPr>
          <w:rFonts w:ascii="宋体" w:hAnsi="宋体" w:hint="eastAsia"/>
          <w:sz w:val="24"/>
        </w:rPr>
        <w:t>&lt;1&gt;</w:t>
      </w:r>
      <w:r w:rsidR="00532091">
        <w:rPr>
          <w:rFonts w:ascii="宋体" w:hAnsi="宋体" w:hint="eastAsia"/>
          <w:sz w:val="24"/>
        </w:rPr>
        <w:t>由于使用了太多的技术，编写的代码量比较多，对于这个简单的系统，甚至有些过了</w:t>
      </w:r>
      <w:r w:rsidR="00532091">
        <w:rPr>
          <w:rFonts w:ascii="宋体" w:hAnsi="宋体"/>
          <w:sz w:val="24"/>
        </w:rPr>
        <w:t xml:space="preserve"> </w:t>
      </w:r>
      <w:r w:rsidR="00532091">
        <w:rPr>
          <w:rFonts w:ascii="宋体" w:hAnsi="宋体" w:hint="eastAsia"/>
          <w:sz w:val="24"/>
        </w:rPr>
        <w:t>，造成了一定的复杂。</w:t>
      </w:r>
    </w:p>
    <w:p w14:paraId="40BA490C" w14:textId="04D06BCF" w:rsidR="00BD0688" w:rsidRDefault="00BD0688" w:rsidP="00BD0688">
      <w:pPr>
        <w:spacing w:line="300" w:lineRule="auto"/>
        <w:rPr>
          <w:rFonts w:ascii="宋体" w:hAnsi="宋体"/>
          <w:sz w:val="24"/>
        </w:rPr>
      </w:pPr>
      <w:r>
        <w:rPr>
          <w:rFonts w:ascii="宋体" w:hAnsi="宋体" w:hint="eastAsia"/>
          <w:sz w:val="24"/>
        </w:rPr>
        <w:t>&lt;2&gt;</w:t>
      </w:r>
      <w:r w:rsidR="00532091">
        <w:rPr>
          <w:rFonts w:ascii="宋体" w:hAnsi="宋体" w:hint="eastAsia"/>
          <w:sz w:val="24"/>
        </w:rPr>
        <w:t>控制器没有完善，写得不是很合理，get，post方法没有连接好。</w:t>
      </w:r>
      <w:r w:rsidR="00532091">
        <w:rPr>
          <w:rFonts w:ascii="宋体" w:hAnsi="宋体"/>
          <w:sz w:val="24"/>
        </w:rPr>
        <w:t xml:space="preserve"> </w:t>
      </w:r>
    </w:p>
    <w:p w14:paraId="45911C83" w14:textId="666506EC" w:rsidR="00BD0688" w:rsidRDefault="00BD0688" w:rsidP="00BD0688">
      <w:pPr>
        <w:spacing w:line="300" w:lineRule="auto"/>
        <w:rPr>
          <w:rFonts w:ascii="宋体" w:hAnsi="宋体"/>
          <w:sz w:val="24"/>
        </w:rPr>
      </w:pPr>
      <w:r>
        <w:rPr>
          <w:rFonts w:ascii="宋体" w:hAnsi="宋体" w:hint="eastAsia"/>
          <w:sz w:val="24"/>
        </w:rPr>
        <w:t>&lt;3&gt;</w:t>
      </w:r>
      <w:r w:rsidR="00532091">
        <w:rPr>
          <w:rFonts w:ascii="宋体" w:hAnsi="宋体" w:hint="eastAsia"/>
          <w:sz w:val="24"/>
        </w:rPr>
        <w:t>没有使用原生的jdbc和sql来操作数据库，弱化了sql</w:t>
      </w:r>
      <w:r w:rsidR="00532091">
        <w:rPr>
          <w:rFonts w:ascii="宋体" w:hAnsi="宋体"/>
          <w:sz w:val="24"/>
        </w:rPr>
        <w:t xml:space="preserve"> </w:t>
      </w:r>
      <w:r w:rsidR="00532091">
        <w:rPr>
          <w:rFonts w:ascii="宋体" w:hAnsi="宋体" w:hint="eastAsia"/>
          <w:sz w:val="24"/>
        </w:rPr>
        <w:t>，性能上也有减弱。</w:t>
      </w:r>
    </w:p>
    <w:p w14:paraId="6AFFAE8B" w14:textId="58038B34" w:rsidR="00BD0688" w:rsidRDefault="00BD0688" w:rsidP="00BD0688">
      <w:pPr>
        <w:spacing w:line="300" w:lineRule="auto"/>
        <w:rPr>
          <w:rFonts w:ascii="宋体" w:hAnsi="宋体"/>
          <w:sz w:val="24"/>
        </w:rPr>
      </w:pPr>
      <w:r>
        <w:rPr>
          <w:rFonts w:ascii="宋体" w:hAnsi="宋体" w:hint="eastAsia"/>
          <w:sz w:val="24"/>
        </w:rPr>
        <w:t>&lt;4&gt;</w:t>
      </w:r>
      <w:r w:rsidR="00532091">
        <w:rPr>
          <w:rFonts w:hint="eastAsia"/>
          <w:sz w:val="24"/>
        </w:rPr>
        <w:t>题材不够新，很多人是写图书馆</w:t>
      </w:r>
      <w:r w:rsidR="00532091">
        <w:rPr>
          <w:rFonts w:ascii="宋体" w:hAnsi="宋体" w:hint="eastAsia"/>
          <w:sz w:val="24"/>
        </w:rPr>
        <w:t>系统，这个就显得不够新了。但是这个是完全模仿西大图书馆的用例，作为学生，作为读者，也希望能有图书馆的移动客户端出现。</w:t>
      </w:r>
    </w:p>
    <w:p w14:paraId="51CD9CC1" w14:textId="0519A962" w:rsidR="00532091" w:rsidRDefault="00532091" w:rsidP="00BD0688">
      <w:pPr>
        <w:spacing w:line="300" w:lineRule="auto"/>
        <w:rPr>
          <w:rFonts w:ascii="宋体" w:hAnsi="宋体"/>
          <w:sz w:val="24"/>
        </w:rPr>
      </w:pPr>
      <w:r>
        <w:rPr>
          <w:rFonts w:ascii="宋体" w:hAnsi="宋体" w:hint="eastAsia"/>
          <w:sz w:val="24"/>
        </w:rPr>
        <w:t>&lt;5&gt;图书馆的续借功能忘记了，没有实现。</w:t>
      </w:r>
    </w:p>
    <w:p w14:paraId="4E32920C" w14:textId="7B19323D" w:rsidR="00532091" w:rsidRDefault="00532091" w:rsidP="00BD0688">
      <w:pPr>
        <w:spacing w:line="300" w:lineRule="auto"/>
        <w:rPr>
          <w:rFonts w:ascii="宋体" w:hAnsi="宋体"/>
          <w:sz w:val="24"/>
        </w:rPr>
      </w:pPr>
      <w:r>
        <w:rPr>
          <w:rFonts w:ascii="宋体" w:hAnsi="宋体" w:hint="eastAsia"/>
          <w:sz w:val="24"/>
        </w:rPr>
        <w:t>&lt;6&gt;管理员模块较为简单。</w:t>
      </w:r>
    </w:p>
    <w:p w14:paraId="502D761E" w14:textId="7E6377E9" w:rsidR="00532091" w:rsidRDefault="00532091" w:rsidP="00BD0688">
      <w:pPr>
        <w:spacing w:line="300" w:lineRule="auto"/>
        <w:rPr>
          <w:rFonts w:ascii="宋体" w:hAnsi="宋体"/>
          <w:sz w:val="24"/>
        </w:rPr>
      </w:pPr>
      <w:r>
        <w:rPr>
          <w:rFonts w:ascii="宋体" w:hAnsi="宋体" w:hint="eastAsia"/>
          <w:sz w:val="24"/>
        </w:rPr>
        <w:t>&lt;7&gt;没有对外提供删除的功能，虽然程序有设置。（ps：数据库一般应该是少量的删除与大量的查询，我就懒得没有提供删除的接口了）。但是从数据库设计的角度来说是不对的。</w:t>
      </w:r>
    </w:p>
    <w:p w14:paraId="076E7A03" w14:textId="2CE17EA7" w:rsidR="00532091" w:rsidRDefault="00532091" w:rsidP="00BD0688">
      <w:pPr>
        <w:spacing w:line="300" w:lineRule="auto"/>
        <w:rPr>
          <w:rFonts w:ascii="宋体" w:hAnsi="宋体"/>
          <w:sz w:val="24"/>
        </w:rPr>
      </w:pPr>
      <w:r>
        <w:rPr>
          <w:rFonts w:ascii="宋体" w:hAnsi="宋体" w:hint="eastAsia"/>
          <w:sz w:val="24"/>
        </w:rPr>
        <w:t>&lt;8&gt;出于时间问题，代码没有经过大量的测试，某些地方人存在问题。</w:t>
      </w:r>
    </w:p>
    <w:p w14:paraId="6DD80C58" w14:textId="043633E4" w:rsidR="00BD0688" w:rsidRDefault="000F3997" w:rsidP="00BD0688">
      <w:pPr>
        <w:rPr>
          <w:sz w:val="24"/>
        </w:rPr>
      </w:pPr>
      <w:r>
        <w:rPr>
          <w:rFonts w:ascii="宋体" w:hAnsi="宋体" w:hint="eastAsia"/>
          <w:sz w:val="24"/>
        </w:rPr>
        <w:t>&lt;</w:t>
      </w:r>
      <w:r>
        <w:rPr>
          <w:rFonts w:ascii="宋体" w:hAnsi="宋体"/>
          <w:sz w:val="24"/>
        </w:rPr>
        <w:t>9</w:t>
      </w:r>
      <w:r>
        <w:rPr>
          <w:rFonts w:ascii="宋体" w:hAnsi="宋体" w:hint="eastAsia"/>
          <w:sz w:val="24"/>
        </w:rPr>
        <w:t>&gt;在写报告时，太多的截图了。</w:t>
      </w:r>
    </w:p>
    <w:p w14:paraId="145E83EF" w14:textId="77777777" w:rsidR="00BD0688" w:rsidRPr="003F57D1" w:rsidRDefault="00BD0688" w:rsidP="00BD0688">
      <w:pPr>
        <w:rPr>
          <w:sz w:val="24"/>
        </w:rPr>
      </w:pPr>
    </w:p>
    <w:p w14:paraId="08F813F6" w14:textId="424ED9E8" w:rsidR="00BD0688" w:rsidRDefault="00BD0688" w:rsidP="00BD0688">
      <w:pPr>
        <w:pStyle w:val="1"/>
        <w:tabs>
          <w:tab w:val="clear" w:pos="567"/>
        </w:tabs>
        <w:spacing w:beforeLines="0" w:before="0" w:afterLines="0" w:after="0" w:line="240" w:lineRule="auto"/>
        <w:jc w:val="both"/>
        <w:rPr>
          <w:rFonts w:ascii="宋体" w:eastAsia="宋体" w:hAnsi="宋体"/>
          <w:sz w:val="28"/>
          <w:szCs w:val="28"/>
        </w:rPr>
      </w:pPr>
      <w:bookmarkStart w:id="16" w:name="_Toc345992577"/>
      <w:r>
        <w:rPr>
          <w:rFonts w:ascii="宋体" w:eastAsia="宋体" w:hAnsi="宋体" w:hint="eastAsia"/>
          <w:sz w:val="28"/>
          <w:szCs w:val="28"/>
        </w:rPr>
        <w:t>参考</w:t>
      </w:r>
      <w:r w:rsidR="00A06237">
        <w:rPr>
          <w:rFonts w:ascii="宋体" w:eastAsia="宋体" w:hAnsi="宋体" w:hint="eastAsia"/>
          <w:sz w:val="28"/>
          <w:szCs w:val="28"/>
        </w:rPr>
        <w:t>（都来自互联网的文档）</w:t>
      </w:r>
      <w:bookmarkEnd w:id="16"/>
    </w:p>
    <w:p w14:paraId="4890D5B8" w14:textId="3FB209AE" w:rsidR="00A06237" w:rsidRPr="00A06237" w:rsidRDefault="00A06237" w:rsidP="00A06237">
      <w:r>
        <w:rPr>
          <w:rFonts w:hint="eastAsia"/>
        </w:rPr>
        <w:t>主要是这个网站</w:t>
      </w:r>
    </w:p>
    <w:p w14:paraId="70641AAE" w14:textId="4C79797A" w:rsidR="00BD0688" w:rsidRDefault="00A06237" w:rsidP="00BD0688">
      <w:r>
        <w:rPr>
          <w:rFonts w:hint="eastAsia"/>
        </w:rPr>
        <w:t xml:space="preserve">jquery mobile </w:t>
      </w:r>
      <w:r>
        <w:t xml:space="preserve"> </w:t>
      </w:r>
      <w:r w:rsidRPr="00A06237">
        <w:t>http://jquerymobile.com/</w:t>
      </w:r>
    </w:p>
    <w:p w14:paraId="4B6081D1" w14:textId="77777777" w:rsidR="00BD0688" w:rsidRPr="00D301B4" w:rsidRDefault="00BD0688" w:rsidP="00BD0688">
      <w:pPr>
        <w:sectPr w:rsidR="00BD0688" w:rsidRPr="00D301B4">
          <w:headerReference w:type="default" r:id="rId67"/>
          <w:pgSz w:w="11907" w:h="16840" w:code="9"/>
          <w:pgMar w:top="1418" w:right="1134" w:bottom="1418" w:left="1418" w:header="964" w:footer="964" w:gutter="284"/>
          <w:cols w:space="425"/>
          <w:docGrid w:type="lines" w:linePitch="312"/>
        </w:sectPr>
      </w:pPr>
    </w:p>
    <w:p w14:paraId="5CFE2BF6" w14:textId="4FE3D5E6" w:rsidR="00337D83" w:rsidRDefault="00BD0688" w:rsidP="00A06237">
      <w:pPr>
        <w:spacing w:line="300" w:lineRule="auto"/>
        <w:jc w:val="center"/>
        <w:rPr>
          <w:rFonts w:ascii="黑体" w:eastAsia="黑体" w:hAnsi="宋体"/>
          <w:bCs/>
          <w:sz w:val="30"/>
        </w:rPr>
      </w:pPr>
      <w:r>
        <w:rPr>
          <w:rFonts w:ascii="黑体" w:eastAsia="黑体" w:hAnsi="宋体" w:hint="eastAsia"/>
          <w:bCs/>
          <w:sz w:val="30"/>
        </w:rPr>
        <w:t>附</w:t>
      </w:r>
      <w:r>
        <w:rPr>
          <w:rFonts w:ascii="楷体_GB2312" w:eastAsia="黑体" w:hAnsi="宋体" w:hint="eastAsia"/>
          <w:bCs/>
          <w:color w:val="000000"/>
          <w:sz w:val="30"/>
        </w:rPr>
        <w:t xml:space="preserve">  </w:t>
      </w:r>
      <w:r>
        <w:rPr>
          <w:rFonts w:ascii="黑体" w:eastAsia="黑体" w:hAnsi="宋体" w:hint="eastAsia"/>
          <w:bCs/>
          <w:sz w:val="30"/>
        </w:rPr>
        <w:t>录</w:t>
      </w:r>
    </w:p>
    <w:p w14:paraId="247FA4D9" w14:textId="06BB8B7E" w:rsidR="00A06237" w:rsidRDefault="00A06237" w:rsidP="00A06237">
      <w:pPr>
        <w:spacing w:line="300" w:lineRule="auto"/>
        <w:ind w:firstLine="420"/>
        <w:jc w:val="left"/>
        <w:rPr>
          <w:rFonts w:asciiTheme="minorEastAsia" w:eastAsiaTheme="minorEastAsia" w:hAnsiTheme="minorEastAsia"/>
          <w:bCs/>
          <w:sz w:val="24"/>
        </w:rPr>
      </w:pPr>
      <w:r w:rsidRPr="00A06237">
        <w:rPr>
          <w:rFonts w:asciiTheme="minorEastAsia" w:eastAsiaTheme="minorEastAsia" w:hAnsiTheme="minorEastAsia" w:hint="eastAsia"/>
          <w:bCs/>
          <w:sz w:val="24"/>
        </w:rPr>
        <w:t>最初是想</w:t>
      </w:r>
      <w:r>
        <w:rPr>
          <w:rFonts w:asciiTheme="minorEastAsia" w:eastAsiaTheme="minorEastAsia" w:hAnsiTheme="minorEastAsia" w:hint="eastAsia"/>
          <w:bCs/>
          <w:sz w:val="24"/>
        </w:rPr>
        <w:t>把源代码附在这里的，但是写到这里还是觉得没有必要了，这个毕竟是数据库课设，不是语言或者软件工程课程</w:t>
      </w:r>
      <w:r w:rsidR="00811191">
        <w:rPr>
          <w:rFonts w:asciiTheme="minorEastAsia" w:eastAsiaTheme="minorEastAsia" w:hAnsiTheme="minorEastAsia" w:hint="eastAsia"/>
          <w:bCs/>
          <w:sz w:val="24"/>
        </w:rPr>
        <w:t>，贴上来的话太长了</w:t>
      </w:r>
      <w:r>
        <w:rPr>
          <w:rFonts w:asciiTheme="minorEastAsia" w:eastAsiaTheme="minorEastAsia" w:hAnsiTheme="minorEastAsia" w:hint="eastAsia"/>
          <w:bCs/>
          <w:sz w:val="24"/>
        </w:rPr>
        <w:t>。</w:t>
      </w:r>
    </w:p>
    <w:p w14:paraId="2163DA09" w14:textId="46FE462F" w:rsidR="00A06237" w:rsidRDefault="00A06237" w:rsidP="00A06237">
      <w:pPr>
        <w:spacing w:line="300" w:lineRule="auto"/>
        <w:ind w:firstLine="420"/>
        <w:jc w:val="left"/>
        <w:rPr>
          <w:rFonts w:asciiTheme="minorEastAsia" w:eastAsiaTheme="minorEastAsia" w:hAnsiTheme="minorEastAsia"/>
          <w:bCs/>
          <w:sz w:val="24"/>
        </w:rPr>
      </w:pPr>
      <w:r>
        <w:rPr>
          <w:rFonts w:asciiTheme="minorEastAsia" w:eastAsiaTheme="minorEastAsia" w:hAnsiTheme="minorEastAsia" w:hint="eastAsia"/>
          <w:bCs/>
          <w:sz w:val="24"/>
        </w:rPr>
        <w:t>源代码我</w:t>
      </w:r>
      <w:r w:rsidR="00811191">
        <w:rPr>
          <w:rFonts w:asciiTheme="minorEastAsia" w:eastAsiaTheme="minorEastAsia" w:hAnsiTheme="minorEastAsia" w:hint="eastAsia"/>
          <w:bCs/>
          <w:sz w:val="24"/>
        </w:rPr>
        <w:t>已经</w:t>
      </w:r>
      <w:r>
        <w:rPr>
          <w:rFonts w:asciiTheme="minorEastAsia" w:eastAsiaTheme="minorEastAsia" w:hAnsiTheme="minorEastAsia" w:hint="eastAsia"/>
          <w:bCs/>
          <w:sz w:val="24"/>
        </w:rPr>
        <w:t>共享到github</w:t>
      </w:r>
      <w:r>
        <w:rPr>
          <w:rFonts w:asciiTheme="minorEastAsia" w:eastAsiaTheme="minorEastAsia" w:hAnsiTheme="minorEastAsia"/>
          <w:bCs/>
          <w:sz w:val="24"/>
        </w:rPr>
        <w:t>.com</w:t>
      </w:r>
      <w:r>
        <w:rPr>
          <w:rFonts w:asciiTheme="minorEastAsia" w:eastAsiaTheme="minorEastAsia" w:hAnsiTheme="minorEastAsia" w:hint="eastAsia"/>
          <w:bCs/>
          <w:sz w:val="24"/>
        </w:rPr>
        <w:t>上了，至于git，是现在一个非常非常流行的版本控制工具，Linux的内核，Android的源码都是用这个进行管理的。</w:t>
      </w:r>
      <w:r>
        <w:rPr>
          <w:rFonts w:asciiTheme="minorEastAsia" w:eastAsiaTheme="minorEastAsia" w:hAnsiTheme="minorEastAsia"/>
          <w:bCs/>
          <w:sz w:val="24"/>
        </w:rPr>
        <w:t>G</w:t>
      </w:r>
      <w:r>
        <w:rPr>
          <w:rFonts w:asciiTheme="minorEastAsia" w:eastAsiaTheme="minorEastAsia" w:hAnsiTheme="minorEastAsia" w:hint="eastAsia"/>
          <w:bCs/>
          <w:sz w:val="24"/>
        </w:rPr>
        <w:t>ithub是一个最流行的代码托管网站，对于开源的代码提供免费的托管，任何人都可以获取和修改该代码。</w:t>
      </w:r>
      <w:r w:rsidR="00811191">
        <w:rPr>
          <w:rFonts w:asciiTheme="minorEastAsia" w:eastAsiaTheme="minorEastAsia" w:hAnsiTheme="minorEastAsia"/>
          <w:bCs/>
          <w:sz w:val="24"/>
        </w:rPr>
        <w:t>G</w:t>
      </w:r>
      <w:r w:rsidR="00811191">
        <w:rPr>
          <w:rFonts w:asciiTheme="minorEastAsia" w:eastAsiaTheme="minorEastAsia" w:hAnsiTheme="minorEastAsia" w:hint="eastAsia"/>
          <w:bCs/>
          <w:sz w:val="24"/>
        </w:rPr>
        <w:t>it会追踪每一行代码的变更，回滚至原来的版本等。（这里的介绍稍显多余）</w:t>
      </w:r>
    </w:p>
    <w:p w14:paraId="7D732FD0" w14:textId="5B9F47C7" w:rsidR="00811191" w:rsidRDefault="00B90CAA" w:rsidP="00A06237">
      <w:pPr>
        <w:spacing w:line="300" w:lineRule="auto"/>
        <w:ind w:firstLine="420"/>
        <w:jc w:val="left"/>
        <w:rPr>
          <w:rFonts w:asciiTheme="minorEastAsia" w:eastAsiaTheme="minorEastAsia" w:hAnsiTheme="minorEastAsia"/>
          <w:bCs/>
          <w:sz w:val="24"/>
        </w:rPr>
      </w:pPr>
      <w:hyperlink r:id="rId68" w:history="1">
        <w:r w:rsidR="00811191" w:rsidRPr="006E5305">
          <w:rPr>
            <w:rStyle w:val="a6"/>
            <w:rFonts w:asciiTheme="minorEastAsia" w:eastAsiaTheme="minorEastAsia" w:hAnsiTheme="minorEastAsia"/>
            <w:bCs/>
            <w:sz w:val="24"/>
          </w:rPr>
          <w:t>https://github.com/longkai/gardenias</w:t>
        </w:r>
      </w:hyperlink>
    </w:p>
    <w:p w14:paraId="45AD390A" w14:textId="77777777" w:rsidR="00811191" w:rsidRDefault="00811191" w:rsidP="00A06237">
      <w:pPr>
        <w:spacing w:line="300" w:lineRule="auto"/>
        <w:ind w:firstLine="420"/>
        <w:jc w:val="left"/>
        <w:rPr>
          <w:rFonts w:asciiTheme="minorEastAsia" w:eastAsiaTheme="minorEastAsia" w:hAnsiTheme="minorEastAsia"/>
          <w:bCs/>
          <w:sz w:val="24"/>
        </w:rPr>
      </w:pPr>
    </w:p>
    <w:p w14:paraId="08917F4E" w14:textId="2A033E72" w:rsidR="00811191" w:rsidRDefault="00811191" w:rsidP="00A06237">
      <w:pPr>
        <w:spacing w:line="300" w:lineRule="auto"/>
        <w:ind w:firstLine="420"/>
        <w:jc w:val="left"/>
        <w:rPr>
          <w:rFonts w:asciiTheme="minorEastAsia" w:eastAsiaTheme="minorEastAsia" w:hAnsiTheme="minorEastAsia"/>
          <w:bCs/>
          <w:sz w:val="24"/>
        </w:rPr>
      </w:pPr>
      <w:r>
        <w:rPr>
          <w:rFonts w:asciiTheme="minorEastAsia" w:eastAsiaTheme="minorEastAsia" w:hAnsiTheme="minorEastAsia" w:hint="eastAsia"/>
          <w:bCs/>
          <w:sz w:val="24"/>
        </w:rPr>
        <w:t>这个连接可以自由地得到所有的源代码和相关的文件，包括</w:t>
      </w:r>
      <w:r w:rsidR="00003411">
        <w:rPr>
          <w:rFonts w:asciiTheme="minorEastAsia" w:eastAsiaTheme="minorEastAsia" w:hAnsiTheme="minorEastAsia" w:hint="eastAsia"/>
          <w:bCs/>
          <w:sz w:val="24"/>
        </w:rPr>
        <w:t>这个报告的文档，</w:t>
      </w:r>
      <w:r>
        <w:rPr>
          <w:rFonts w:asciiTheme="minorEastAsia" w:eastAsiaTheme="minorEastAsia" w:hAnsiTheme="minorEastAsia" w:hint="eastAsia"/>
          <w:bCs/>
          <w:sz w:val="24"/>
        </w:rPr>
        <w:t>sql文件，rose</w:t>
      </w:r>
      <w:r>
        <w:rPr>
          <w:rFonts w:asciiTheme="minorEastAsia" w:eastAsiaTheme="minorEastAsia" w:hAnsiTheme="minorEastAsia"/>
          <w:bCs/>
          <w:sz w:val="24"/>
        </w:rPr>
        <w:t xml:space="preserve"> </w:t>
      </w:r>
      <w:r>
        <w:rPr>
          <w:rFonts w:asciiTheme="minorEastAsia" w:eastAsiaTheme="minorEastAsia" w:hAnsiTheme="minorEastAsia" w:hint="eastAsia"/>
          <w:bCs/>
          <w:sz w:val="24"/>
        </w:rPr>
        <w:t>uml图，reademe等。运行试试比截图效果更佳-</w:t>
      </w:r>
      <w:r>
        <w:rPr>
          <w:rFonts w:asciiTheme="minorEastAsia" w:eastAsiaTheme="minorEastAsia" w:hAnsiTheme="minorEastAsia"/>
          <w:bCs/>
          <w:sz w:val="24"/>
        </w:rPr>
        <w:t>_-</w:t>
      </w:r>
    </w:p>
    <w:p w14:paraId="09B6A709" w14:textId="77777777" w:rsidR="00811191" w:rsidRDefault="00811191" w:rsidP="00A06237">
      <w:pPr>
        <w:spacing w:line="300" w:lineRule="auto"/>
        <w:ind w:firstLine="420"/>
        <w:jc w:val="left"/>
        <w:rPr>
          <w:rFonts w:asciiTheme="minorEastAsia" w:eastAsiaTheme="minorEastAsia" w:hAnsiTheme="minorEastAsia"/>
          <w:bCs/>
          <w:sz w:val="24"/>
        </w:rPr>
      </w:pPr>
    </w:p>
    <w:p w14:paraId="57BF2889" w14:textId="535C1025" w:rsidR="00811191" w:rsidRDefault="00811191" w:rsidP="00A06237">
      <w:pPr>
        <w:spacing w:line="300" w:lineRule="auto"/>
        <w:ind w:firstLine="420"/>
        <w:jc w:val="left"/>
        <w:rPr>
          <w:rFonts w:asciiTheme="minorEastAsia" w:eastAsiaTheme="minorEastAsia" w:hAnsiTheme="minorEastAsia"/>
          <w:bCs/>
          <w:sz w:val="24"/>
        </w:rPr>
      </w:pPr>
      <w:r>
        <w:rPr>
          <w:rFonts w:asciiTheme="minorEastAsia" w:eastAsiaTheme="minorEastAsia" w:hAnsiTheme="minorEastAsia" w:hint="eastAsia"/>
          <w:bCs/>
          <w:sz w:val="24"/>
        </w:rPr>
        <w:t>g</w:t>
      </w:r>
      <w:r>
        <w:rPr>
          <w:rFonts w:asciiTheme="minorEastAsia" w:eastAsiaTheme="minorEastAsia" w:hAnsiTheme="minorEastAsia"/>
          <w:bCs/>
          <w:sz w:val="24"/>
        </w:rPr>
        <w:t>ardenias</w:t>
      </w:r>
      <w:r>
        <w:rPr>
          <w:rFonts w:asciiTheme="minorEastAsia" w:eastAsiaTheme="minorEastAsia" w:hAnsiTheme="minorEastAsia" w:hint="eastAsia"/>
          <w:bCs/>
          <w:sz w:val="24"/>
        </w:rPr>
        <w:t>是本次课设的开发代号。无实际意义。</w:t>
      </w:r>
    </w:p>
    <w:p w14:paraId="6E73AFC3" w14:textId="77777777" w:rsidR="00811191" w:rsidRDefault="00811191" w:rsidP="00A06237">
      <w:pPr>
        <w:spacing w:line="300" w:lineRule="auto"/>
        <w:ind w:firstLine="420"/>
        <w:jc w:val="left"/>
        <w:rPr>
          <w:rFonts w:asciiTheme="minorEastAsia" w:eastAsiaTheme="minorEastAsia" w:hAnsiTheme="minorEastAsia"/>
          <w:bCs/>
          <w:sz w:val="24"/>
        </w:rPr>
      </w:pPr>
    </w:p>
    <w:p w14:paraId="5EC81D1A" w14:textId="29C1204F" w:rsidR="00811191" w:rsidRDefault="00811191" w:rsidP="00A06237">
      <w:pPr>
        <w:spacing w:line="300" w:lineRule="auto"/>
        <w:ind w:firstLine="420"/>
        <w:jc w:val="left"/>
        <w:rPr>
          <w:rFonts w:asciiTheme="minorEastAsia" w:eastAsiaTheme="minorEastAsia" w:hAnsiTheme="minorEastAsia"/>
          <w:bCs/>
          <w:sz w:val="24"/>
        </w:rPr>
      </w:pPr>
      <w:r>
        <w:rPr>
          <w:rFonts w:asciiTheme="minorEastAsia" w:eastAsiaTheme="minorEastAsia" w:hAnsiTheme="minorEastAsia" w:hint="eastAsia"/>
          <w:bCs/>
          <w:sz w:val="24"/>
        </w:rPr>
        <w:t>super</w:t>
      </w:r>
      <w:r>
        <w:rPr>
          <w:rFonts w:asciiTheme="minorEastAsia" w:eastAsiaTheme="minorEastAsia" w:hAnsiTheme="minorEastAsia"/>
          <w:bCs/>
          <w:sz w:val="24"/>
        </w:rPr>
        <w:t>306.vicp.cc</w:t>
      </w:r>
      <w:r>
        <w:rPr>
          <w:rFonts w:asciiTheme="minorEastAsia" w:eastAsiaTheme="minorEastAsia" w:hAnsiTheme="minorEastAsia" w:hint="eastAsia"/>
          <w:bCs/>
          <w:sz w:val="24"/>
        </w:rPr>
        <w:t>是我用自己的机器和宿舍的路由器加上一个免费的二级域名来构造的一个真实的服务器，假如我的电脑开启了这个系统服务，那么还真可以</w:t>
      </w:r>
      <w:r w:rsidR="00003411">
        <w:rPr>
          <w:rFonts w:asciiTheme="minorEastAsia" w:eastAsiaTheme="minorEastAsia" w:hAnsiTheme="minorEastAsia" w:hint="eastAsia"/>
          <w:bCs/>
          <w:sz w:val="24"/>
        </w:rPr>
        <w:t>对外提供服务</w:t>
      </w:r>
      <w:r>
        <w:rPr>
          <w:rFonts w:asciiTheme="minorEastAsia" w:eastAsiaTheme="minorEastAsia" w:hAnsiTheme="minorEastAsia" w:hint="eastAsia"/>
          <w:bCs/>
          <w:sz w:val="24"/>
        </w:rPr>
        <w:t>。</w:t>
      </w:r>
    </w:p>
    <w:p w14:paraId="34897E2F" w14:textId="55701C82" w:rsidR="00003411" w:rsidRDefault="00003411" w:rsidP="00A06237">
      <w:pPr>
        <w:spacing w:line="300" w:lineRule="auto"/>
        <w:ind w:firstLine="420"/>
        <w:jc w:val="left"/>
        <w:rPr>
          <w:rFonts w:asciiTheme="minorEastAsia" w:eastAsiaTheme="minorEastAsia" w:hAnsiTheme="minorEastAsia"/>
          <w:bCs/>
          <w:sz w:val="24"/>
        </w:rPr>
      </w:pPr>
    </w:p>
    <w:p w14:paraId="0CBD4E43" w14:textId="5F62678C" w:rsidR="00003411" w:rsidRPr="00A06237" w:rsidRDefault="00003411" w:rsidP="00A06237">
      <w:pPr>
        <w:spacing w:line="300" w:lineRule="auto"/>
        <w:ind w:firstLine="420"/>
        <w:jc w:val="left"/>
        <w:rPr>
          <w:rFonts w:asciiTheme="minorEastAsia" w:eastAsiaTheme="minorEastAsia" w:hAnsiTheme="minorEastAsia"/>
          <w:bCs/>
          <w:sz w:val="24"/>
        </w:rPr>
      </w:pPr>
      <w:r>
        <w:rPr>
          <w:rFonts w:asciiTheme="minorEastAsia" w:eastAsiaTheme="minorEastAsia" w:hAnsiTheme="minorEastAsia" w:hint="eastAsia"/>
          <w:bCs/>
          <w:sz w:val="24"/>
        </w:rPr>
        <w:t>有问题的话可以通过邮件方式联系im</w:t>
      </w:r>
      <w:r>
        <w:rPr>
          <w:rFonts w:asciiTheme="minorEastAsia" w:eastAsiaTheme="minorEastAsia" w:hAnsiTheme="minorEastAsia"/>
          <w:bCs/>
          <w:sz w:val="24"/>
        </w:rPr>
        <w:t>.longkai@gmail.com</w:t>
      </w:r>
      <w:r>
        <w:rPr>
          <w:rFonts w:asciiTheme="minorEastAsia" w:eastAsiaTheme="minorEastAsia" w:hAnsiTheme="minorEastAsia" w:hint="eastAsia"/>
          <w:bCs/>
          <w:sz w:val="24"/>
        </w:rPr>
        <w:t>我。</w:t>
      </w:r>
    </w:p>
    <w:sectPr w:rsidR="00003411" w:rsidRPr="00A06237">
      <w:headerReference w:type="default" r:id="rId69"/>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2AF63" w14:textId="77777777" w:rsidR="00B2729C" w:rsidRDefault="00B2729C" w:rsidP="00BD0688">
      <w:r>
        <w:separator/>
      </w:r>
    </w:p>
  </w:endnote>
  <w:endnote w:type="continuationSeparator" w:id="0">
    <w:p w14:paraId="44B18AA4" w14:textId="77777777" w:rsidR="00B2729C" w:rsidRDefault="00B2729C" w:rsidP="00BD0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Monaco">
    <w:panose1 w:val="020B0509030404040204"/>
    <w:charset w:val="00"/>
    <w:family w:val="modern"/>
    <w:pitch w:val="fixed"/>
    <w:sig w:usb0="00000007" w:usb1="00000000" w:usb2="00000000" w:usb3="00000000" w:csb0="00000093"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CE9A9" w14:textId="77777777" w:rsidR="00B2729C" w:rsidRDefault="00B2729C">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14:paraId="167CD0AA" w14:textId="77777777" w:rsidR="00B2729C" w:rsidRDefault="00B2729C">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3A48" w14:textId="77777777" w:rsidR="00B2729C" w:rsidRDefault="00B2729C">
    <w:pPr>
      <w:pStyle w:val="a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C8CDD" w14:textId="77777777" w:rsidR="00B2729C" w:rsidRDefault="00B2729C">
    <w:pPr>
      <w:pStyle w:val="a3"/>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E2C52" w14:textId="77777777" w:rsidR="00B2729C" w:rsidRDefault="00B2729C">
    <w:pPr>
      <w:pStyle w:val="a3"/>
      <w:jc w:val="center"/>
      <w:rPr>
        <w:sz w:val="21"/>
        <w:szCs w:val="21"/>
      </w:rPr>
    </w:pPr>
    <w:r>
      <w:rPr>
        <w:rStyle w:val="a4"/>
        <w:sz w:val="21"/>
        <w:szCs w:val="21"/>
      </w:rPr>
      <w:fldChar w:fldCharType="begin"/>
    </w:r>
    <w:r>
      <w:rPr>
        <w:rStyle w:val="a4"/>
        <w:sz w:val="21"/>
        <w:szCs w:val="21"/>
      </w:rPr>
      <w:instrText xml:space="preserve"> PAGE </w:instrText>
    </w:r>
    <w:r>
      <w:rPr>
        <w:rStyle w:val="a4"/>
        <w:sz w:val="21"/>
        <w:szCs w:val="21"/>
      </w:rPr>
      <w:fldChar w:fldCharType="separate"/>
    </w:r>
    <w:r w:rsidR="00B90CAA">
      <w:rPr>
        <w:rStyle w:val="a4"/>
        <w:noProof/>
        <w:sz w:val="21"/>
        <w:szCs w:val="21"/>
      </w:rPr>
      <w:t>I</w:t>
    </w:r>
    <w:r>
      <w:rPr>
        <w:rStyle w:val="a4"/>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A0681" w14:textId="77777777" w:rsidR="00B2729C" w:rsidRDefault="00B2729C">
    <w:pPr>
      <w:pStyle w:val="a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09985" w14:textId="77777777" w:rsidR="00B2729C" w:rsidRDefault="00B2729C" w:rsidP="00BD0688">
      <w:r>
        <w:separator/>
      </w:r>
    </w:p>
  </w:footnote>
  <w:footnote w:type="continuationSeparator" w:id="0">
    <w:p w14:paraId="19524221" w14:textId="77777777" w:rsidR="00B2729C" w:rsidRDefault="00B2729C" w:rsidP="00BD06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06AEF" w14:textId="77777777" w:rsidR="00B2729C" w:rsidRDefault="00B2729C">
    <w:pPr>
      <w:pStyle w:val="a5"/>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C268" w14:textId="77777777" w:rsidR="00B2729C" w:rsidRDefault="00B2729C">
    <w:pPr>
      <w:pStyle w:val="a5"/>
      <w:rPr>
        <w:sz w:val="21"/>
        <w:szCs w:val="21"/>
      </w:rPr>
    </w:pPr>
    <w:r>
      <w:rPr>
        <w:rFonts w:hint="eastAsia"/>
        <w:sz w:val="21"/>
        <w:szCs w:val="21"/>
      </w:rPr>
      <w:t>设计总说明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8EE95" w14:textId="1A57CD03" w:rsidR="00B2729C" w:rsidRDefault="00B2729C" w:rsidP="008B7E5B">
    <w:pPr>
      <w:pStyle w:val="a5"/>
      <w:jc w:val="right"/>
      <w:rPr>
        <w:sz w:val="21"/>
        <w:szCs w:val="21"/>
      </w:rPr>
    </w:pPr>
    <w:r>
      <w:rPr>
        <w:rFonts w:hint="eastAsia"/>
        <w:sz w:val="21"/>
        <w:szCs w:val="21"/>
      </w:rPr>
      <w:t>广西大学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65AD6" w14:textId="64BF563B" w:rsidR="00B2729C" w:rsidRDefault="00B2729C" w:rsidP="00BD0688">
    <w:pPr>
      <w:pStyle w:val="a5"/>
      <w:rPr>
        <w:sz w:val="21"/>
        <w:szCs w:val="21"/>
      </w:rPr>
    </w:pPr>
    <w:r>
      <w:rPr>
        <w:rFonts w:hint="eastAsia"/>
        <w:sz w:val="21"/>
        <w:szCs w:val="21"/>
      </w:rPr>
      <w:t>设计总说明</w:t>
    </w:r>
  </w:p>
  <w:p w14:paraId="75EF7706" w14:textId="77777777" w:rsidR="00B2729C" w:rsidRDefault="00B2729C">
    <w:pPr>
      <w:pStyle w:val="a5"/>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singleLevel"/>
    <w:tmpl w:val="00000007"/>
    <w:lvl w:ilvl="0">
      <w:start w:val="1"/>
      <w:numFmt w:val="decimal"/>
      <w:suff w:val="nothing"/>
      <w:lvlText w:val="%1、"/>
      <w:lvlJc w:val="left"/>
    </w:lvl>
  </w:abstractNum>
  <w:abstractNum w:abstractNumId="1">
    <w:nsid w:val="00000009"/>
    <w:multiLevelType w:val="singleLevel"/>
    <w:tmpl w:val="00000009"/>
    <w:lvl w:ilvl="0">
      <w:start w:val="1"/>
      <w:numFmt w:val="chineseCounting"/>
      <w:suff w:val="nothing"/>
      <w:lvlText w:val="%1、"/>
      <w:lvlJc w:val="left"/>
    </w:lvl>
  </w:abstractNum>
  <w:abstractNum w:abstractNumId="2">
    <w:nsid w:val="0000000C"/>
    <w:multiLevelType w:val="singleLevel"/>
    <w:tmpl w:val="0000000C"/>
    <w:lvl w:ilvl="0">
      <w:start w:val="1"/>
      <w:numFmt w:val="decimal"/>
      <w:suff w:val="nothing"/>
      <w:lvlText w:val="%1、"/>
      <w:lvlJc w:val="left"/>
    </w:lvl>
  </w:abstractNum>
  <w:abstractNum w:abstractNumId="3">
    <w:nsid w:val="0000000F"/>
    <w:multiLevelType w:val="singleLevel"/>
    <w:tmpl w:val="0000000F"/>
    <w:lvl w:ilvl="0">
      <w:start w:val="1"/>
      <w:numFmt w:val="decimal"/>
      <w:suff w:val="nothing"/>
      <w:lvlText w:val="%1、"/>
      <w:lvlJc w:val="left"/>
    </w:lvl>
  </w:abstractNum>
  <w:abstractNum w:abstractNumId="4">
    <w:nsid w:val="06AD5751"/>
    <w:multiLevelType w:val="hybridMultilevel"/>
    <w:tmpl w:val="4A88DC4E"/>
    <w:lvl w:ilvl="0" w:tplc="C74AE0D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9C575B0"/>
    <w:multiLevelType w:val="hybridMultilevel"/>
    <w:tmpl w:val="D0026CFA"/>
    <w:lvl w:ilvl="0" w:tplc="91C81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DB2808"/>
    <w:multiLevelType w:val="multilevel"/>
    <w:tmpl w:val="1CC2A47C"/>
    <w:lvl w:ilvl="0">
      <w:start w:val="2"/>
      <w:numFmt w:val="decimal"/>
      <w:lvlText w:val="%1"/>
      <w:lvlJc w:val="left"/>
      <w:pPr>
        <w:tabs>
          <w:tab w:val="num" w:pos="0"/>
        </w:tabs>
        <w:ind w:left="425" w:hanging="425"/>
      </w:pPr>
      <w:rPr>
        <w:rFonts w:hint="eastAsia"/>
      </w:rPr>
    </w:lvl>
    <w:lvl w:ilvl="1">
      <w:start w:val="1"/>
      <w:numFmt w:val="decimal"/>
      <w:lvlText w:val="%1.%2"/>
      <w:lvlJc w:val="left"/>
      <w:pPr>
        <w:tabs>
          <w:tab w:val="num" w:pos="680"/>
        </w:tabs>
        <w:ind w:left="680" w:hanging="680"/>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7">
    <w:nsid w:val="0B2E1B1A"/>
    <w:multiLevelType w:val="multilevel"/>
    <w:tmpl w:val="BFE8C91C"/>
    <w:lvl w:ilvl="0">
      <w:start w:val="3"/>
      <w:numFmt w:val="decimal"/>
      <w:lvlText w:val="%1"/>
      <w:lvlJc w:val="left"/>
      <w:pPr>
        <w:tabs>
          <w:tab w:val="num" w:pos="0"/>
        </w:tabs>
        <w:ind w:left="425" w:hanging="425"/>
      </w:pPr>
      <w:rPr>
        <w:rFonts w:hint="eastAsia"/>
      </w:rPr>
    </w:lvl>
    <w:lvl w:ilvl="1">
      <w:start w:val="1"/>
      <w:numFmt w:val="decimal"/>
      <w:lvlText w:val="%1.%2"/>
      <w:lvlJc w:val="left"/>
      <w:pPr>
        <w:tabs>
          <w:tab w:val="num" w:pos="680"/>
        </w:tabs>
        <w:ind w:left="680" w:hanging="680"/>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8">
    <w:nsid w:val="3A742E41"/>
    <w:multiLevelType w:val="hybridMultilevel"/>
    <w:tmpl w:val="BCFCB8EA"/>
    <w:lvl w:ilvl="0" w:tplc="48765ED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9877667"/>
    <w:multiLevelType w:val="hybridMultilevel"/>
    <w:tmpl w:val="6C8A4CE8"/>
    <w:lvl w:ilvl="0" w:tplc="E8AED950">
      <w:start w:val="1"/>
      <w:numFmt w:val="decimal"/>
      <w:lvlText w:val="（%1）"/>
      <w:lvlJc w:val="left"/>
      <w:pPr>
        <w:tabs>
          <w:tab w:val="num" w:pos="720"/>
        </w:tabs>
        <w:ind w:left="720" w:hanging="720"/>
      </w:pPr>
      <w:rPr>
        <w:rFonts w:ascii="宋体" w:hAnsi="宋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5C656558"/>
    <w:multiLevelType w:val="hybridMultilevel"/>
    <w:tmpl w:val="F572B922"/>
    <w:lvl w:ilvl="0" w:tplc="03B6A6A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5F034785"/>
    <w:multiLevelType w:val="hybridMultilevel"/>
    <w:tmpl w:val="B89603FE"/>
    <w:lvl w:ilvl="0" w:tplc="BE684754">
      <w:start w:val="6"/>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72E6254E"/>
    <w:multiLevelType w:val="multilevel"/>
    <w:tmpl w:val="958EE508"/>
    <w:lvl w:ilvl="0">
      <w:start w:val="1"/>
      <w:numFmt w:val="decimal"/>
      <w:pStyle w:val="1"/>
      <w:lvlText w:val="%1"/>
      <w:lvlJc w:val="left"/>
      <w:pPr>
        <w:tabs>
          <w:tab w:val="num" w:pos="567"/>
        </w:tabs>
        <w:ind w:left="0" w:firstLine="0"/>
      </w:pPr>
      <w:rPr>
        <w:rFonts w:hint="eastAsia"/>
      </w:rPr>
    </w:lvl>
    <w:lvl w:ilvl="1">
      <w:start w:val="1"/>
      <w:numFmt w:val="decimal"/>
      <w:lvlRestart w:val="0"/>
      <w:pStyle w:val="2"/>
      <w:lvlText w:val="%1.%2"/>
      <w:lvlJc w:val="left"/>
      <w:pPr>
        <w:tabs>
          <w:tab w:val="num" w:pos="360"/>
        </w:tabs>
        <w:ind w:left="0" w:firstLine="0"/>
      </w:pPr>
      <w:rPr>
        <w:rFonts w:ascii="Times New Roman" w:eastAsia="宋体" w:hAnsi="Times New Roman" w:hint="default"/>
        <w:sz w:val="24"/>
      </w:rPr>
    </w:lvl>
    <w:lvl w:ilvl="2">
      <w:start w:val="1"/>
      <w:numFmt w:val="decimal"/>
      <w:pStyle w:val="3"/>
      <w:lvlText w:val="%1.%2.%3"/>
      <w:lvlJc w:val="left"/>
      <w:pPr>
        <w:tabs>
          <w:tab w:val="num" w:pos="1008"/>
        </w:tabs>
        <w:ind w:left="720" w:hanging="432"/>
      </w:pPr>
      <w:rPr>
        <w:rFonts w:ascii="Times New Roman" w:eastAsia="宋体" w:hAnsi="Times New Roman" w:hint="default"/>
        <w:sz w:val="24"/>
      </w:rPr>
    </w:lvl>
    <w:lvl w:ilvl="3">
      <w:start w:val="1"/>
      <w:numFmt w:val="decimal"/>
      <w:pStyle w:val="4"/>
      <w:lvlText w:val="%1.%2.%3.%4"/>
      <w:lvlJc w:val="left"/>
      <w:pPr>
        <w:tabs>
          <w:tab w:val="num" w:pos="1440"/>
        </w:tabs>
        <w:ind w:left="737" w:hanging="17"/>
      </w:pPr>
      <w:rPr>
        <w:rFonts w:ascii="Times New Roman" w:eastAsia="宋体" w:hAnsi="Times New Roman" w:hint="default"/>
        <w:sz w:val="24"/>
      </w:rPr>
    </w:lvl>
    <w:lvl w:ilvl="4">
      <w:start w:val="1"/>
      <w:numFmt w:val="decimal"/>
      <w:pStyle w:val="5"/>
      <w:lvlText w:val="%5)"/>
      <w:lvlJc w:val="left"/>
      <w:pPr>
        <w:tabs>
          <w:tab w:val="num" w:pos="1008"/>
        </w:tabs>
        <w:ind w:left="1008" w:hanging="432"/>
      </w:pPr>
      <w:rPr>
        <w:rFonts w:hint="eastAsia"/>
      </w:rPr>
    </w:lvl>
    <w:lvl w:ilvl="5">
      <w:start w:val="1"/>
      <w:numFmt w:val="lowerLetter"/>
      <w:pStyle w:val="6"/>
      <w:lvlText w:val="%6)"/>
      <w:lvlJc w:val="left"/>
      <w:pPr>
        <w:tabs>
          <w:tab w:val="num" w:pos="1152"/>
        </w:tabs>
        <w:ind w:left="1152" w:hanging="432"/>
      </w:pPr>
      <w:rPr>
        <w:rFonts w:hint="eastAsia"/>
      </w:rPr>
    </w:lvl>
    <w:lvl w:ilvl="6">
      <w:start w:val="1"/>
      <w:numFmt w:val="lowerRoman"/>
      <w:pStyle w:val="7"/>
      <w:lvlText w:val="%7)"/>
      <w:lvlJc w:val="right"/>
      <w:pPr>
        <w:tabs>
          <w:tab w:val="num" w:pos="1296"/>
        </w:tabs>
        <w:ind w:left="1296" w:hanging="288"/>
      </w:pPr>
      <w:rPr>
        <w:rFonts w:hint="eastAsia"/>
      </w:rPr>
    </w:lvl>
    <w:lvl w:ilvl="7">
      <w:start w:val="1"/>
      <w:numFmt w:val="lowerLetter"/>
      <w:pStyle w:val="8"/>
      <w:lvlText w:val="%8."/>
      <w:lvlJc w:val="left"/>
      <w:pPr>
        <w:tabs>
          <w:tab w:val="num" w:pos="1440"/>
        </w:tabs>
        <w:ind w:left="1440" w:hanging="432"/>
      </w:pPr>
      <w:rPr>
        <w:rFonts w:hint="eastAsia"/>
      </w:rPr>
    </w:lvl>
    <w:lvl w:ilvl="8">
      <w:start w:val="1"/>
      <w:numFmt w:val="lowerRoman"/>
      <w:pStyle w:val="9"/>
      <w:lvlText w:val="%9."/>
      <w:lvlJc w:val="right"/>
      <w:pPr>
        <w:tabs>
          <w:tab w:val="num" w:pos="1584"/>
        </w:tabs>
        <w:ind w:left="1584" w:hanging="144"/>
      </w:pPr>
      <w:rPr>
        <w:rFonts w:hint="eastAsia"/>
      </w:rPr>
    </w:lvl>
  </w:abstractNum>
  <w:num w:numId="1">
    <w:abstractNumId w:val="12"/>
  </w:num>
  <w:num w:numId="2">
    <w:abstractNumId w:val="1"/>
  </w:num>
  <w:num w:numId="3">
    <w:abstractNumId w:val="2"/>
  </w:num>
  <w:num w:numId="4">
    <w:abstractNumId w:val="6"/>
  </w:num>
  <w:num w:numId="5">
    <w:abstractNumId w:val="7"/>
  </w:num>
  <w:num w:numId="6">
    <w:abstractNumId w:val="8"/>
  </w:num>
  <w:num w:numId="7">
    <w:abstractNumId w:val="10"/>
  </w:num>
  <w:num w:numId="8">
    <w:abstractNumId w:val="11"/>
  </w:num>
  <w:num w:numId="9">
    <w:abstractNumId w:val="4"/>
  </w:num>
  <w:num w:numId="10">
    <w:abstractNumId w:val="9"/>
  </w:num>
  <w:num w:numId="11">
    <w:abstractNumId w:val="3"/>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CBB"/>
    <w:rsid w:val="00003411"/>
    <w:rsid w:val="000356AA"/>
    <w:rsid w:val="00062F1F"/>
    <w:rsid w:val="00065DF9"/>
    <w:rsid w:val="000742F7"/>
    <w:rsid w:val="00077F4C"/>
    <w:rsid w:val="000C6E55"/>
    <w:rsid w:val="000F3997"/>
    <w:rsid w:val="001A086D"/>
    <w:rsid w:val="001B0B67"/>
    <w:rsid w:val="001D3A43"/>
    <w:rsid w:val="001D40D3"/>
    <w:rsid w:val="001D7011"/>
    <w:rsid w:val="001F653B"/>
    <w:rsid w:val="002208D8"/>
    <w:rsid w:val="00256CD9"/>
    <w:rsid w:val="00296088"/>
    <w:rsid w:val="002B01A8"/>
    <w:rsid w:val="00334DBB"/>
    <w:rsid w:val="00337D83"/>
    <w:rsid w:val="0038100D"/>
    <w:rsid w:val="003F3B6F"/>
    <w:rsid w:val="00415093"/>
    <w:rsid w:val="00467C80"/>
    <w:rsid w:val="004B6D26"/>
    <w:rsid w:val="00525CBB"/>
    <w:rsid w:val="00532091"/>
    <w:rsid w:val="00540E5B"/>
    <w:rsid w:val="00564A2C"/>
    <w:rsid w:val="005A44DC"/>
    <w:rsid w:val="005D4D0D"/>
    <w:rsid w:val="005E31C6"/>
    <w:rsid w:val="0067251A"/>
    <w:rsid w:val="006E3678"/>
    <w:rsid w:val="007612D2"/>
    <w:rsid w:val="007E1D16"/>
    <w:rsid w:val="007F2782"/>
    <w:rsid w:val="00811191"/>
    <w:rsid w:val="00830F69"/>
    <w:rsid w:val="0084291E"/>
    <w:rsid w:val="00852DF2"/>
    <w:rsid w:val="008B7E5B"/>
    <w:rsid w:val="008C55CD"/>
    <w:rsid w:val="008C6663"/>
    <w:rsid w:val="008D7B8B"/>
    <w:rsid w:val="008F0705"/>
    <w:rsid w:val="00911FBA"/>
    <w:rsid w:val="0096619B"/>
    <w:rsid w:val="00974D88"/>
    <w:rsid w:val="009A70E2"/>
    <w:rsid w:val="009D3C19"/>
    <w:rsid w:val="00A013CA"/>
    <w:rsid w:val="00A06237"/>
    <w:rsid w:val="00A416FD"/>
    <w:rsid w:val="00A6020F"/>
    <w:rsid w:val="00A71854"/>
    <w:rsid w:val="00AD248C"/>
    <w:rsid w:val="00AD403A"/>
    <w:rsid w:val="00AF4F7C"/>
    <w:rsid w:val="00B154B3"/>
    <w:rsid w:val="00B25D7F"/>
    <w:rsid w:val="00B2729C"/>
    <w:rsid w:val="00B766C4"/>
    <w:rsid w:val="00B90CAA"/>
    <w:rsid w:val="00BD0688"/>
    <w:rsid w:val="00BD1EE9"/>
    <w:rsid w:val="00C37E73"/>
    <w:rsid w:val="00C70F09"/>
    <w:rsid w:val="00C72855"/>
    <w:rsid w:val="00D27D43"/>
    <w:rsid w:val="00D52225"/>
    <w:rsid w:val="00D61B50"/>
    <w:rsid w:val="00D7252B"/>
    <w:rsid w:val="00DA41C4"/>
    <w:rsid w:val="00DB0CF9"/>
    <w:rsid w:val="00DB6C53"/>
    <w:rsid w:val="00E2281A"/>
    <w:rsid w:val="00E73C12"/>
    <w:rsid w:val="00E943ED"/>
    <w:rsid w:val="00F802E9"/>
    <w:rsid w:val="00F8504E"/>
    <w:rsid w:val="00F9060D"/>
    <w:rsid w:val="00FC6FBD"/>
    <w:rsid w:val="00FD2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716AF9"/>
  <w15:chartTrackingRefBased/>
  <w15:docId w15:val="{AC2E272D-8D14-4F32-8817-811198013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CBB"/>
    <w:pPr>
      <w:widowControl w:val="0"/>
      <w:jc w:val="both"/>
    </w:pPr>
    <w:rPr>
      <w:rFonts w:ascii="Times New Roman" w:eastAsia="宋体" w:hAnsi="Times New Roman" w:cs="Times New Roman"/>
      <w:szCs w:val="24"/>
    </w:rPr>
  </w:style>
  <w:style w:type="paragraph" w:styleId="1">
    <w:name w:val="heading 1"/>
    <w:basedOn w:val="a"/>
    <w:next w:val="a"/>
    <w:link w:val="1Char"/>
    <w:qFormat/>
    <w:rsid w:val="00BD0688"/>
    <w:pPr>
      <w:keepNext/>
      <w:keepLines/>
      <w:numPr>
        <w:numId w:val="1"/>
      </w:numPr>
      <w:spacing w:beforeLines="50" w:before="156" w:afterLines="50" w:after="156" w:line="400" w:lineRule="exact"/>
      <w:jc w:val="center"/>
      <w:outlineLvl w:val="0"/>
    </w:pPr>
    <w:rPr>
      <w:rFonts w:eastAsia="黑体"/>
      <w:caps/>
      <w:kern w:val="44"/>
      <w:sz w:val="24"/>
      <w:szCs w:val="44"/>
    </w:rPr>
  </w:style>
  <w:style w:type="paragraph" w:styleId="2">
    <w:name w:val="heading 2"/>
    <w:basedOn w:val="a"/>
    <w:next w:val="a"/>
    <w:link w:val="2Char"/>
    <w:qFormat/>
    <w:rsid w:val="00BD0688"/>
    <w:pPr>
      <w:keepNext/>
      <w:keepLines/>
      <w:numPr>
        <w:ilvl w:val="1"/>
        <w:numId w:val="1"/>
      </w:numPr>
      <w:spacing w:beforeLines="50" w:before="156" w:afterLines="50" w:after="156" w:line="400" w:lineRule="exact"/>
      <w:outlineLvl w:val="1"/>
    </w:pPr>
    <w:rPr>
      <w:rFonts w:ascii="Arial" w:eastAsia="黑体" w:hAnsi="Arial"/>
      <w:sz w:val="24"/>
      <w:szCs w:val="32"/>
    </w:rPr>
  </w:style>
  <w:style w:type="paragraph" w:styleId="3">
    <w:name w:val="heading 3"/>
    <w:basedOn w:val="a"/>
    <w:next w:val="a"/>
    <w:link w:val="3Char"/>
    <w:qFormat/>
    <w:rsid w:val="00BD0688"/>
    <w:pPr>
      <w:keepNext/>
      <w:keepLines/>
      <w:numPr>
        <w:ilvl w:val="2"/>
        <w:numId w:val="1"/>
      </w:numPr>
      <w:spacing w:beforeLines="50" w:before="156" w:afterLines="50" w:after="156" w:line="400" w:lineRule="exact"/>
      <w:outlineLvl w:val="2"/>
    </w:pPr>
    <w:rPr>
      <w:rFonts w:eastAsia="黑体"/>
      <w:sz w:val="24"/>
      <w:szCs w:val="32"/>
    </w:rPr>
  </w:style>
  <w:style w:type="paragraph" w:styleId="4">
    <w:name w:val="heading 4"/>
    <w:basedOn w:val="a"/>
    <w:next w:val="a"/>
    <w:link w:val="4Char"/>
    <w:qFormat/>
    <w:rsid w:val="00BD0688"/>
    <w:pPr>
      <w:keepNext/>
      <w:keepLines/>
      <w:numPr>
        <w:ilvl w:val="3"/>
        <w:numId w:val="1"/>
      </w:numPr>
      <w:spacing w:beforeLines="50" w:before="156" w:afterLines="50" w:after="156" w:line="400" w:lineRule="exact"/>
      <w:outlineLvl w:val="3"/>
    </w:pPr>
    <w:rPr>
      <w:rFonts w:ascii="Arial" w:eastAsia="黑体" w:hAnsi="Arial"/>
      <w:sz w:val="24"/>
      <w:szCs w:val="28"/>
    </w:rPr>
  </w:style>
  <w:style w:type="paragraph" w:styleId="5">
    <w:name w:val="heading 5"/>
    <w:basedOn w:val="a"/>
    <w:next w:val="a"/>
    <w:link w:val="5Char"/>
    <w:qFormat/>
    <w:rsid w:val="00BD068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BD0688"/>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Char"/>
    <w:qFormat/>
    <w:rsid w:val="00BD0688"/>
    <w:pPr>
      <w:keepNext/>
      <w:keepLines/>
      <w:numPr>
        <w:ilvl w:val="6"/>
        <w:numId w:val="1"/>
      </w:numPr>
      <w:spacing w:before="240" w:after="64" w:line="320" w:lineRule="auto"/>
      <w:outlineLvl w:val="6"/>
    </w:pPr>
    <w:rPr>
      <w:b/>
      <w:bCs/>
      <w:sz w:val="24"/>
    </w:rPr>
  </w:style>
  <w:style w:type="paragraph" w:styleId="8">
    <w:name w:val="heading 8"/>
    <w:basedOn w:val="a"/>
    <w:next w:val="a"/>
    <w:link w:val="8Char"/>
    <w:qFormat/>
    <w:rsid w:val="00BD068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D0688"/>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D0688"/>
    <w:rPr>
      <w:rFonts w:ascii="Times New Roman" w:eastAsia="黑体" w:hAnsi="Times New Roman" w:cs="Times New Roman"/>
      <w:caps/>
      <w:kern w:val="44"/>
      <w:sz w:val="24"/>
      <w:szCs w:val="44"/>
    </w:rPr>
  </w:style>
  <w:style w:type="character" w:customStyle="1" w:styleId="2Char">
    <w:name w:val="标题 2 Char"/>
    <w:basedOn w:val="a0"/>
    <w:link w:val="2"/>
    <w:rsid w:val="00BD0688"/>
    <w:rPr>
      <w:rFonts w:ascii="Arial" w:eastAsia="黑体" w:hAnsi="Arial" w:cs="Times New Roman"/>
      <w:sz w:val="24"/>
      <w:szCs w:val="32"/>
    </w:rPr>
  </w:style>
  <w:style w:type="character" w:customStyle="1" w:styleId="3Char">
    <w:name w:val="标题 3 Char"/>
    <w:basedOn w:val="a0"/>
    <w:link w:val="3"/>
    <w:rsid w:val="00BD0688"/>
    <w:rPr>
      <w:rFonts w:ascii="Times New Roman" w:eastAsia="黑体" w:hAnsi="Times New Roman" w:cs="Times New Roman"/>
      <w:sz w:val="24"/>
      <w:szCs w:val="32"/>
    </w:rPr>
  </w:style>
  <w:style w:type="character" w:customStyle="1" w:styleId="4Char">
    <w:name w:val="标题 4 Char"/>
    <w:basedOn w:val="a0"/>
    <w:link w:val="4"/>
    <w:rsid w:val="00BD0688"/>
    <w:rPr>
      <w:rFonts w:ascii="Arial" w:eastAsia="黑体" w:hAnsi="Arial" w:cs="Times New Roman"/>
      <w:sz w:val="24"/>
      <w:szCs w:val="28"/>
    </w:rPr>
  </w:style>
  <w:style w:type="character" w:customStyle="1" w:styleId="5Char">
    <w:name w:val="标题 5 Char"/>
    <w:basedOn w:val="a0"/>
    <w:link w:val="5"/>
    <w:rsid w:val="00BD0688"/>
    <w:rPr>
      <w:rFonts w:ascii="Times New Roman" w:eastAsia="宋体" w:hAnsi="Times New Roman" w:cs="Times New Roman"/>
      <w:b/>
      <w:bCs/>
      <w:sz w:val="28"/>
      <w:szCs w:val="28"/>
    </w:rPr>
  </w:style>
  <w:style w:type="character" w:customStyle="1" w:styleId="6Char">
    <w:name w:val="标题 6 Char"/>
    <w:basedOn w:val="a0"/>
    <w:link w:val="6"/>
    <w:rsid w:val="00BD0688"/>
    <w:rPr>
      <w:rFonts w:ascii="Arial" w:eastAsia="黑体" w:hAnsi="Arial" w:cs="Times New Roman"/>
      <w:b/>
      <w:bCs/>
      <w:sz w:val="24"/>
      <w:szCs w:val="24"/>
    </w:rPr>
  </w:style>
  <w:style w:type="character" w:customStyle="1" w:styleId="7Char">
    <w:name w:val="标题 7 Char"/>
    <w:basedOn w:val="a0"/>
    <w:link w:val="7"/>
    <w:rsid w:val="00BD0688"/>
    <w:rPr>
      <w:rFonts w:ascii="Times New Roman" w:eastAsia="宋体" w:hAnsi="Times New Roman" w:cs="Times New Roman"/>
      <w:b/>
      <w:bCs/>
      <w:sz w:val="24"/>
      <w:szCs w:val="24"/>
    </w:rPr>
  </w:style>
  <w:style w:type="character" w:customStyle="1" w:styleId="8Char">
    <w:name w:val="标题 8 Char"/>
    <w:basedOn w:val="a0"/>
    <w:link w:val="8"/>
    <w:rsid w:val="00BD0688"/>
    <w:rPr>
      <w:rFonts w:ascii="Arial" w:eastAsia="黑体" w:hAnsi="Arial" w:cs="Times New Roman"/>
      <w:sz w:val="24"/>
      <w:szCs w:val="24"/>
    </w:rPr>
  </w:style>
  <w:style w:type="character" w:customStyle="1" w:styleId="9Char">
    <w:name w:val="标题 9 Char"/>
    <w:basedOn w:val="a0"/>
    <w:link w:val="9"/>
    <w:rsid w:val="00BD0688"/>
    <w:rPr>
      <w:rFonts w:ascii="Arial" w:eastAsia="黑体" w:hAnsi="Arial" w:cs="Times New Roman"/>
      <w:szCs w:val="21"/>
    </w:rPr>
  </w:style>
  <w:style w:type="paragraph" w:styleId="a3">
    <w:name w:val="footer"/>
    <w:basedOn w:val="a"/>
    <w:link w:val="Char"/>
    <w:rsid w:val="00525CBB"/>
    <w:pPr>
      <w:tabs>
        <w:tab w:val="center" w:pos="4153"/>
        <w:tab w:val="right" w:pos="8306"/>
      </w:tabs>
      <w:snapToGrid w:val="0"/>
      <w:jc w:val="left"/>
    </w:pPr>
    <w:rPr>
      <w:sz w:val="18"/>
      <w:szCs w:val="18"/>
    </w:rPr>
  </w:style>
  <w:style w:type="character" w:customStyle="1" w:styleId="Char">
    <w:name w:val="页脚 Char"/>
    <w:basedOn w:val="a0"/>
    <w:link w:val="a3"/>
    <w:rsid w:val="00525CBB"/>
    <w:rPr>
      <w:rFonts w:ascii="Times New Roman" w:eastAsia="宋体" w:hAnsi="Times New Roman" w:cs="Times New Roman"/>
      <w:sz w:val="18"/>
      <w:szCs w:val="18"/>
    </w:rPr>
  </w:style>
  <w:style w:type="character" w:styleId="a4">
    <w:name w:val="page number"/>
    <w:basedOn w:val="a0"/>
    <w:rsid w:val="00525CBB"/>
  </w:style>
  <w:style w:type="paragraph" w:styleId="a5">
    <w:name w:val="header"/>
    <w:basedOn w:val="a"/>
    <w:link w:val="Char0"/>
    <w:rsid w:val="00BD068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BD0688"/>
    <w:rPr>
      <w:rFonts w:ascii="Times New Roman" w:eastAsia="宋体" w:hAnsi="Times New Roman" w:cs="Times New Roman"/>
      <w:sz w:val="18"/>
      <w:szCs w:val="18"/>
    </w:rPr>
  </w:style>
  <w:style w:type="paragraph" w:styleId="10">
    <w:name w:val="toc 1"/>
    <w:basedOn w:val="a"/>
    <w:next w:val="a"/>
    <w:autoRedefine/>
    <w:uiPriority w:val="39"/>
    <w:rsid w:val="00BD0688"/>
    <w:pPr>
      <w:tabs>
        <w:tab w:val="left" w:pos="540"/>
        <w:tab w:val="right" w:leader="dot" w:pos="8777"/>
      </w:tabs>
      <w:spacing w:line="300" w:lineRule="auto"/>
    </w:pPr>
    <w:rPr>
      <w:caps/>
      <w:noProof/>
      <w:sz w:val="24"/>
    </w:rPr>
  </w:style>
  <w:style w:type="paragraph" w:styleId="20">
    <w:name w:val="toc 2"/>
    <w:basedOn w:val="a"/>
    <w:next w:val="a"/>
    <w:autoRedefine/>
    <w:uiPriority w:val="39"/>
    <w:rsid w:val="00BD0688"/>
    <w:pPr>
      <w:tabs>
        <w:tab w:val="left" w:pos="360"/>
        <w:tab w:val="right" w:leader="dot" w:pos="8777"/>
      </w:tabs>
      <w:spacing w:line="300" w:lineRule="auto"/>
      <w:ind w:leftChars="100" w:left="100"/>
    </w:pPr>
    <w:rPr>
      <w:noProof/>
      <w:sz w:val="24"/>
    </w:rPr>
  </w:style>
  <w:style w:type="character" w:styleId="a6">
    <w:name w:val="Hyperlink"/>
    <w:uiPriority w:val="99"/>
    <w:rsid w:val="00BD0688"/>
    <w:rPr>
      <w:color w:val="0000FF"/>
      <w:u w:val="single"/>
    </w:rPr>
  </w:style>
  <w:style w:type="paragraph" w:styleId="a7">
    <w:name w:val="Block Text"/>
    <w:basedOn w:val="a"/>
    <w:rsid w:val="00BD0688"/>
    <w:pPr>
      <w:spacing w:line="600" w:lineRule="exact"/>
      <w:ind w:leftChars="-50" w:left="-105" w:rightChars="-50" w:right="-105"/>
      <w:jc w:val="center"/>
    </w:pPr>
    <w:rPr>
      <w:rFonts w:ascii="仿宋_GB2312" w:eastAsia="仿宋_GB2312" w:hAnsi="宋体"/>
      <w:sz w:val="30"/>
    </w:rPr>
  </w:style>
  <w:style w:type="paragraph" w:styleId="a8">
    <w:name w:val="Body Text Indent"/>
    <w:basedOn w:val="a"/>
    <w:link w:val="Char1"/>
    <w:rsid w:val="00BD0688"/>
    <w:pPr>
      <w:spacing w:line="440" w:lineRule="exact"/>
      <w:ind w:rightChars="-15" w:right="-31" w:firstLine="2"/>
    </w:pPr>
    <w:rPr>
      <w:rFonts w:ascii="宋体" w:hAnsi="宋体"/>
      <w:sz w:val="24"/>
      <w:szCs w:val="20"/>
    </w:rPr>
  </w:style>
  <w:style w:type="character" w:customStyle="1" w:styleId="Char1">
    <w:name w:val="正文文本缩进 Char"/>
    <w:basedOn w:val="a0"/>
    <w:link w:val="a8"/>
    <w:rsid w:val="00BD0688"/>
    <w:rPr>
      <w:rFonts w:ascii="宋体" w:eastAsia="宋体" w:hAnsi="宋体" w:cs="Times New Roman"/>
      <w:sz w:val="24"/>
      <w:szCs w:val="20"/>
    </w:rPr>
  </w:style>
  <w:style w:type="paragraph" w:customStyle="1" w:styleId="1125">
    <w:name w:val="样式 目录 1 + 行距: 多倍行距 1.25 字行"/>
    <w:basedOn w:val="10"/>
    <w:rsid w:val="00BD0688"/>
    <w:rPr>
      <w:rFonts w:cs="宋体"/>
      <w:szCs w:val="20"/>
    </w:rPr>
  </w:style>
  <w:style w:type="paragraph" w:customStyle="1" w:styleId="20505125">
    <w:name w:val="样式 标题 2 + 黑体 小三 居中 段前: 0.5 行 段后: 0.5 行 行距: 多倍行距 1.25 字行"/>
    <w:basedOn w:val="1"/>
    <w:rsid w:val="00BD0688"/>
    <w:pPr>
      <w:spacing w:before="0" w:after="0" w:line="300" w:lineRule="auto"/>
    </w:pPr>
    <w:rPr>
      <w:rFonts w:ascii="黑体" w:hAnsi="宋体" w:cs="宋体"/>
      <w:sz w:val="30"/>
      <w:szCs w:val="20"/>
    </w:rPr>
  </w:style>
  <w:style w:type="character" w:customStyle="1" w:styleId="Char2">
    <w:name w:val="文档结构图 Char"/>
    <w:basedOn w:val="a0"/>
    <w:link w:val="a9"/>
    <w:semiHidden/>
    <w:rsid w:val="00BD0688"/>
    <w:rPr>
      <w:rFonts w:ascii="Times New Roman" w:eastAsia="宋体" w:hAnsi="Times New Roman" w:cs="Times New Roman"/>
      <w:szCs w:val="24"/>
      <w:shd w:val="clear" w:color="auto" w:fill="000080"/>
    </w:rPr>
  </w:style>
  <w:style w:type="paragraph" w:styleId="a9">
    <w:name w:val="Document Map"/>
    <w:basedOn w:val="a"/>
    <w:link w:val="Char2"/>
    <w:semiHidden/>
    <w:rsid w:val="00BD0688"/>
    <w:pPr>
      <w:shd w:val="clear" w:color="auto" w:fill="000080"/>
    </w:pPr>
  </w:style>
  <w:style w:type="paragraph" w:styleId="aa">
    <w:name w:val="List Paragraph"/>
    <w:basedOn w:val="a"/>
    <w:uiPriority w:val="34"/>
    <w:qFormat/>
    <w:rsid w:val="00830F6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github.com/longkai/gardenia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4.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4CCC2-1D7E-4843-9CEC-283ACD2D3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1467</Words>
  <Characters>8363</Characters>
  <Application>Microsoft Office Word</Application>
  <DocSecurity>0</DocSecurity>
  <Lines>69</Lines>
  <Paragraphs>19</Paragraphs>
  <ScaleCrop>false</ScaleCrop>
  <Company>newgxu.cn</Company>
  <LinksUpToDate>false</LinksUpToDate>
  <CharactersWithSpaces>9811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龙凯</dc:creator>
  <cp:keywords/>
  <dc:description/>
  <cp:lastModifiedBy>龙凯</cp:lastModifiedBy>
  <cp:revision>2</cp:revision>
  <dcterms:created xsi:type="dcterms:W3CDTF">2013-01-14T21:56:00Z</dcterms:created>
  <dcterms:modified xsi:type="dcterms:W3CDTF">2013-01-14T21:56:00Z</dcterms:modified>
</cp:coreProperties>
</file>